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ascii="微软雅黑" w:hAnsi="微软雅黑" w:eastAsia="微软雅黑" w:cs="微软雅黑"/>
        </w:rPr>
      </w:pPr>
      <w:r>
        <w:rPr>
          <w:rFonts w:hint="eastAsia" w:ascii="微软雅黑" w:hAnsi="微软雅黑" w:eastAsia="微软雅黑" w:cs="微软雅黑"/>
        </w:rPr>
        <w:t>机器人控制板通信协议</w:t>
      </w:r>
    </w:p>
    <w:p>
      <w:pPr>
        <w:pStyle w:val="2"/>
        <w:jc w:val="center"/>
        <w:rPr>
          <w:rFonts w:hint="eastAsia" w:ascii="微软雅黑" w:hAnsi="微软雅黑" w:eastAsia="微软雅黑" w:cs="微软雅黑"/>
        </w:rPr>
      </w:pPr>
      <w:r>
        <w:rPr>
          <w:rFonts w:hint="eastAsia" w:ascii="微软雅黑" w:hAnsi="微软雅黑" w:eastAsia="微软雅黑" w:cs="微软雅黑"/>
        </w:rPr>
        <w:t>V2.0</w:t>
      </w:r>
    </w:p>
    <w:p>
      <w:pPr>
        <w:jc w:val="center"/>
        <w:rPr>
          <w:rFonts w:hint="eastAsia" w:ascii="微软雅黑" w:hAnsi="微软雅黑" w:eastAsia="微软雅黑" w:cs="微软雅黑"/>
        </w:rPr>
      </w:pPr>
      <w:r>
        <w:rPr>
          <w:rFonts w:hint="eastAsia" w:ascii="微软雅黑" w:hAnsi="微软雅黑" w:eastAsia="微软雅黑" w:cs="微软雅黑"/>
          <w:b/>
        </w:rPr>
        <w:t>(该文档内容是公司机密，请严格保密！)</w:t>
      </w: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jc w:val="center"/>
        <w:rPr>
          <w:rFonts w:hint="eastAsia" w:ascii="微软雅黑" w:hAnsi="微软雅黑" w:eastAsia="微软雅黑" w:cs="微软雅黑"/>
        </w:rPr>
      </w:pPr>
    </w:p>
    <w:p>
      <w:pPr>
        <w:pStyle w:val="4"/>
        <w:rPr>
          <w:rFonts w:hint="eastAsia" w:ascii="微软雅黑" w:hAnsi="微软雅黑" w:eastAsia="微软雅黑" w:cs="微软雅黑"/>
        </w:rPr>
      </w:pPr>
      <w:r>
        <w:rPr>
          <w:rFonts w:hint="eastAsia" w:ascii="微软雅黑" w:hAnsi="微软雅黑" w:eastAsia="微软雅黑" w:cs="微软雅黑"/>
        </w:rPr>
        <w:t>文件变更记录</w:t>
      </w:r>
    </w:p>
    <w:tbl>
      <w:tblPr>
        <w:tblStyle w:val="17"/>
        <w:tblW w:w="9638" w:type="dxa"/>
        <w:tblInd w:w="55" w:type="dxa"/>
        <w:tblLayout w:type="autofit"/>
        <w:tblCellMar>
          <w:top w:w="55" w:type="dxa"/>
          <w:left w:w="55" w:type="dxa"/>
          <w:bottom w:w="55" w:type="dxa"/>
          <w:right w:w="55" w:type="dxa"/>
        </w:tblCellMar>
      </w:tblPr>
      <w:tblGrid>
        <w:gridCol w:w="1606"/>
        <w:gridCol w:w="1606"/>
        <w:gridCol w:w="2681"/>
        <w:gridCol w:w="3745"/>
      </w:tblGrid>
      <w:tr>
        <w:tblPrEx>
          <w:tblCellMar>
            <w:top w:w="55" w:type="dxa"/>
            <w:left w:w="55" w:type="dxa"/>
            <w:bottom w:w="55" w:type="dxa"/>
            <w:right w:w="55" w:type="dxa"/>
          </w:tblCellMar>
        </w:tblPrEx>
        <w:tc>
          <w:tcPr>
            <w:tcW w:w="1606" w:type="dxa"/>
            <w:tcBorders>
              <w:top w:val="single" w:color="000000" w:sz="2" w:space="0"/>
              <w:left w:val="single" w:color="000000" w:sz="2" w:space="0"/>
              <w:bottom w:val="single" w:color="auto" w:sz="4" w:space="0"/>
            </w:tcBorders>
            <w:shd w:val="clear" w:color="auto" w:fill="B2B2B2"/>
          </w:tcPr>
          <w:p>
            <w:pPr>
              <w:pStyle w:val="22"/>
              <w:jc w:val="center"/>
              <w:rPr>
                <w:rFonts w:hint="eastAsia" w:ascii="微软雅黑" w:hAnsi="微软雅黑" w:eastAsia="微软雅黑" w:cs="微软雅黑"/>
              </w:rPr>
            </w:pPr>
            <w:r>
              <w:rPr>
                <w:rFonts w:hint="eastAsia" w:ascii="微软雅黑" w:hAnsi="微软雅黑" w:eastAsia="微软雅黑" w:cs="微软雅黑"/>
              </w:rPr>
              <w:t>版本号</w:t>
            </w:r>
          </w:p>
        </w:tc>
        <w:tc>
          <w:tcPr>
            <w:tcW w:w="1606" w:type="dxa"/>
            <w:tcBorders>
              <w:top w:val="single" w:color="000000" w:sz="2" w:space="0"/>
              <w:left w:val="single" w:color="000000" w:sz="2" w:space="0"/>
              <w:bottom w:val="single" w:color="auto" w:sz="4" w:space="0"/>
            </w:tcBorders>
            <w:shd w:val="clear" w:color="auto" w:fill="B2B2B2"/>
          </w:tcPr>
          <w:p>
            <w:pPr>
              <w:pStyle w:val="22"/>
              <w:jc w:val="center"/>
              <w:rPr>
                <w:rFonts w:hint="eastAsia" w:ascii="微软雅黑" w:hAnsi="微软雅黑" w:eastAsia="微软雅黑" w:cs="微软雅黑"/>
              </w:rPr>
            </w:pPr>
            <w:r>
              <w:rPr>
                <w:rFonts w:hint="eastAsia" w:ascii="微软雅黑" w:hAnsi="微软雅黑" w:eastAsia="微软雅黑" w:cs="微软雅黑"/>
              </w:rPr>
              <w:t>修订日期</w:t>
            </w:r>
          </w:p>
        </w:tc>
        <w:tc>
          <w:tcPr>
            <w:tcW w:w="2681" w:type="dxa"/>
            <w:tcBorders>
              <w:top w:val="single" w:color="000000" w:sz="2" w:space="0"/>
              <w:left w:val="single" w:color="000000" w:sz="2" w:space="0"/>
              <w:bottom w:val="single" w:color="auto" w:sz="4" w:space="0"/>
            </w:tcBorders>
            <w:shd w:val="clear" w:color="auto" w:fill="B2B2B2"/>
          </w:tcPr>
          <w:p>
            <w:pPr>
              <w:pStyle w:val="22"/>
              <w:jc w:val="center"/>
              <w:rPr>
                <w:rFonts w:hint="eastAsia" w:ascii="微软雅黑" w:hAnsi="微软雅黑" w:eastAsia="微软雅黑" w:cs="微软雅黑"/>
              </w:rPr>
            </w:pPr>
            <w:r>
              <w:rPr>
                <w:rFonts w:hint="eastAsia" w:ascii="微软雅黑" w:hAnsi="微软雅黑" w:eastAsia="微软雅黑" w:cs="微软雅黑"/>
              </w:rPr>
              <w:t>修订人</w:t>
            </w:r>
          </w:p>
        </w:tc>
        <w:tc>
          <w:tcPr>
            <w:tcW w:w="3745" w:type="dxa"/>
            <w:tcBorders>
              <w:top w:val="single" w:color="000000" w:sz="2" w:space="0"/>
              <w:left w:val="single" w:color="000000" w:sz="2" w:space="0"/>
              <w:bottom w:val="single" w:color="auto" w:sz="4" w:space="0"/>
              <w:right w:val="single" w:color="000000" w:sz="2" w:space="0"/>
            </w:tcBorders>
            <w:shd w:val="clear" w:color="auto" w:fill="B2B2B2"/>
          </w:tcPr>
          <w:p>
            <w:pPr>
              <w:pStyle w:val="22"/>
              <w:jc w:val="center"/>
              <w:rPr>
                <w:rFonts w:hint="eastAsia" w:ascii="微软雅黑" w:hAnsi="微软雅黑" w:eastAsia="微软雅黑" w:cs="微软雅黑"/>
              </w:rPr>
            </w:pPr>
            <w:r>
              <w:rPr>
                <w:rFonts w:hint="eastAsia" w:ascii="微软雅黑" w:hAnsi="微软雅黑" w:eastAsia="微软雅黑" w:cs="微软雅黑"/>
              </w:rPr>
              <w:t>备注</w:t>
            </w:r>
          </w:p>
        </w:tc>
      </w:tr>
      <w:tr>
        <w:tblPrEx>
          <w:tblCellMar>
            <w:top w:w="55" w:type="dxa"/>
            <w:left w:w="55" w:type="dxa"/>
            <w:bottom w:w="55" w:type="dxa"/>
            <w:right w:w="55" w:type="dxa"/>
          </w:tblCellMar>
        </w:tblPrEx>
        <w:tc>
          <w:tcPr>
            <w:tcW w:w="1606"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V2.0</w:t>
            </w:r>
          </w:p>
        </w:tc>
        <w:tc>
          <w:tcPr>
            <w:tcW w:w="1606"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2022-07-07</w:t>
            </w:r>
          </w:p>
        </w:tc>
        <w:tc>
          <w:tcPr>
            <w:tcW w:w="2681"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段春波、周宏文</w:t>
            </w:r>
          </w:p>
        </w:tc>
        <w:tc>
          <w:tcPr>
            <w:tcW w:w="3745"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初稿</w:t>
            </w:r>
          </w:p>
        </w:tc>
      </w:tr>
      <w:tr>
        <w:tblPrEx>
          <w:tblCellMar>
            <w:top w:w="55" w:type="dxa"/>
            <w:left w:w="55" w:type="dxa"/>
            <w:bottom w:w="55" w:type="dxa"/>
            <w:right w:w="55" w:type="dxa"/>
          </w:tblCellMar>
        </w:tblPrEx>
        <w:tc>
          <w:tcPr>
            <w:tcW w:w="1606"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c>
          <w:tcPr>
            <w:tcW w:w="1606"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c>
          <w:tcPr>
            <w:tcW w:w="2681"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c>
          <w:tcPr>
            <w:tcW w:w="3745"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r>
      <w:tr>
        <w:tblPrEx>
          <w:tblCellMar>
            <w:top w:w="55" w:type="dxa"/>
            <w:left w:w="55" w:type="dxa"/>
            <w:bottom w:w="55" w:type="dxa"/>
            <w:right w:w="55" w:type="dxa"/>
          </w:tblCellMar>
        </w:tblPrEx>
        <w:tc>
          <w:tcPr>
            <w:tcW w:w="1606"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c>
          <w:tcPr>
            <w:tcW w:w="1606"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c>
          <w:tcPr>
            <w:tcW w:w="2681"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c>
          <w:tcPr>
            <w:tcW w:w="3745"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r>
      <w:tr>
        <w:tblPrEx>
          <w:tblCellMar>
            <w:top w:w="55" w:type="dxa"/>
            <w:left w:w="55" w:type="dxa"/>
            <w:bottom w:w="55" w:type="dxa"/>
            <w:right w:w="55" w:type="dxa"/>
          </w:tblCellMar>
        </w:tblPrEx>
        <w:tc>
          <w:tcPr>
            <w:tcW w:w="1606"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c>
          <w:tcPr>
            <w:tcW w:w="1606"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c>
          <w:tcPr>
            <w:tcW w:w="2681"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c>
          <w:tcPr>
            <w:tcW w:w="3745"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r>
    </w:tbl>
    <w:p>
      <w:pPr>
        <w:pStyle w:val="5"/>
        <w:numPr>
          <w:ilvl w:val="0"/>
          <w:numId w:val="0"/>
        </w:numPr>
        <w:rPr>
          <w:rFonts w:hint="eastAsia" w:ascii="微软雅黑" w:hAnsi="微软雅黑" w:eastAsia="微软雅黑" w:cs="微软雅黑"/>
        </w:rPr>
      </w:pPr>
    </w:p>
    <w:p>
      <w:pPr>
        <w:pStyle w:val="5"/>
        <w:rPr>
          <w:rFonts w:hint="eastAsia" w:ascii="微软雅黑" w:hAnsi="微软雅黑" w:eastAsia="微软雅黑" w:cs="微软雅黑"/>
        </w:rPr>
      </w:pPr>
      <w:r>
        <w:rPr>
          <w:rFonts w:hint="eastAsia" w:ascii="微软雅黑" w:hAnsi="微软雅黑" w:eastAsia="微软雅黑" w:cs="微软雅黑"/>
        </w:rPr>
        <w:t>上下位机通信流程</w:t>
      </w:r>
    </w:p>
    <w:p>
      <w:pPr>
        <w:pStyle w:val="4"/>
        <w:rPr>
          <w:rFonts w:hint="eastAsia" w:ascii="微软雅黑" w:hAnsi="微软雅黑" w:eastAsia="微软雅黑" w:cs="微软雅黑"/>
        </w:rPr>
      </w:pPr>
      <w:r>
        <w:rPr>
          <w:rFonts w:hint="eastAsia" w:ascii="微软雅黑" w:hAnsi="微软雅黑" w:eastAsia="微软雅黑" w:cs="微软雅黑"/>
        </w:rPr>
        <w:t>1、上下位机间的通信采用以太网通信；</w:t>
      </w:r>
    </w:p>
    <w:p>
      <w:pPr>
        <w:pStyle w:val="4"/>
        <w:rPr>
          <w:rFonts w:hint="eastAsia" w:ascii="微软雅黑" w:hAnsi="微软雅黑" w:eastAsia="微软雅黑" w:cs="微软雅黑"/>
        </w:rPr>
      </w:pPr>
      <w:r>
        <w:rPr>
          <w:rFonts w:hint="eastAsia" w:ascii="微软雅黑" w:hAnsi="微软雅黑" w:eastAsia="微软雅黑" w:cs="微软雅黑"/>
        </w:rPr>
        <w:t>2、任意时刻，上下位机任一一方均可主动发起请求，请求发起方要维护本端的帧序号，接收端收到请求后，应及时响应。</w:t>
      </w:r>
    </w:p>
    <w:p>
      <w:pPr>
        <w:pStyle w:val="4"/>
        <w:rPr>
          <w:rFonts w:hint="eastAsia" w:ascii="微软雅黑" w:hAnsi="微软雅黑" w:eastAsia="微软雅黑" w:cs="微软雅黑"/>
        </w:rPr>
      </w:pPr>
      <w:r>
        <w:rPr>
          <w:rFonts w:hint="eastAsia" w:ascii="微软雅黑" w:hAnsi="微软雅黑" w:eastAsia="微软雅黑" w:cs="微软雅黑"/>
        </w:rPr>
        <w:t>3、无特殊说明，数据均采用</w:t>
      </w:r>
      <w:r>
        <w:rPr>
          <w:rFonts w:hint="eastAsia" w:ascii="微软雅黑" w:hAnsi="微软雅黑" w:eastAsia="微软雅黑" w:cs="微软雅黑"/>
          <w:b/>
          <w:bCs/>
          <w:color w:val="FF4000"/>
        </w:rPr>
        <w:t>大端</w:t>
      </w:r>
      <w:r>
        <w:rPr>
          <w:rFonts w:hint="eastAsia" w:ascii="微软雅黑" w:hAnsi="微软雅黑" w:eastAsia="微软雅黑" w:cs="微软雅黑"/>
        </w:rPr>
        <w:t>模式</w:t>
      </w:r>
    </w:p>
    <w:p>
      <w:pPr>
        <w:pStyle w:val="5"/>
        <w:rPr>
          <w:rFonts w:hint="eastAsia" w:ascii="微软雅黑" w:hAnsi="微软雅黑" w:eastAsia="微软雅黑" w:cs="微软雅黑"/>
        </w:rPr>
      </w:pPr>
      <w:r>
        <w:rPr>
          <w:rFonts w:hint="eastAsia" w:ascii="微软雅黑" w:hAnsi="微软雅黑" w:eastAsia="微软雅黑" w:cs="微软雅黑"/>
        </w:rPr>
        <w:t>帧结构</w:t>
      </w:r>
    </w:p>
    <w:p>
      <w:pPr>
        <w:pStyle w:val="4"/>
        <w:rPr>
          <w:rFonts w:hint="eastAsia" w:ascii="微软雅黑" w:hAnsi="微软雅黑" w:eastAsia="微软雅黑" w:cs="微软雅黑"/>
        </w:rPr>
      </w:pPr>
      <w:r>
        <w:rPr>
          <w:rFonts w:hint="eastAsia" w:ascii="微软雅黑" w:hAnsi="微软雅黑" w:eastAsia="微软雅黑" w:cs="微软雅黑"/>
        </w:rPr>
        <w:t>帧结构</w:t>
      </w:r>
    </w:p>
    <w:tbl>
      <w:tblPr>
        <w:tblStyle w:val="17"/>
        <w:tblW w:w="9638" w:type="dxa"/>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35"/>
        <w:gridCol w:w="1157"/>
        <w:gridCol w:w="1035"/>
        <w:gridCol w:w="1035"/>
        <w:gridCol w:w="1035"/>
        <w:gridCol w:w="1035"/>
        <w:gridCol w:w="1320"/>
        <w:gridCol w:w="1035"/>
        <w:gridCol w:w="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rPr>
          <w:trHeight w:val="413" w:hRule="atLeast"/>
        </w:trPr>
        <w:tc>
          <w:tcPr>
            <w:tcW w:w="1035"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57" w:type="dxa"/>
          </w:tcPr>
          <w:p>
            <w:pPr>
              <w:pStyle w:val="22"/>
              <w:rPr>
                <w:rFonts w:hint="eastAsia" w:ascii="微软雅黑" w:hAnsi="微软雅黑" w:eastAsia="微软雅黑" w:cs="微软雅黑"/>
              </w:rPr>
            </w:pPr>
            <w:r>
              <w:rPr>
                <w:rFonts w:hint="eastAsia" w:ascii="微软雅黑" w:hAnsi="微软雅黑" w:eastAsia="微软雅黑" w:cs="微软雅黑"/>
              </w:rPr>
              <w:t>帧头</w:t>
            </w:r>
          </w:p>
        </w:tc>
        <w:tc>
          <w:tcPr>
            <w:tcW w:w="1035" w:type="dxa"/>
          </w:tcPr>
          <w:p>
            <w:pPr>
              <w:pStyle w:val="22"/>
              <w:rPr>
                <w:rFonts w:hint="eastAsia" w:ascii="微软雅黑" w:hAnsi="微软雅黑" w:eastAsia="微软雅黑" w:cs="微软雅黑"/>
              </w:rPr>
            </w:pPr>
            <w:r>
              <w:rPr>
                <w:rFonts w:hint="eastAsia" w:ascii="微软雅黑" w:hAnsi="微软雅黑" w:eastAsia="微软雅黑" w:cs="微软雅黑"/>
              </w:rPr>
              <w:t>帧序号</w:t>
            </w:r>
          </w:p>
        </w:tc>
        <w:tc>
          <w:tcPr>
            <w:tcW w:w="1035" w:type="dxa"/>
          </w:tcPr>
          <w:p>
            <w:pPr>
              <w:pStyle w:val="22"/>
              <w:rPr>
                <w:rFonts w:hint="eastAsia" w:ascii="微软雅黑" w:hAnsi="微软雅黑" w:eastAsia="微软雅黑" w:cs="微软雅黑"/>
              </w:rPr>
            </w:pPr>
            <w:r>
              <w:rPr>
                <w:rFonts w:hint="eastAsia" w:ascii="微软雅黑" w:hAnsi="微软雅黑" w:eastAsia="微软雅黑" w:cs="微软雅黑"/>
              </w:rPr>
              <w:t>消息长度</w:t>
            </w:r>
          </w:p>
        </w:tc>
        <w:tc>
          <w:tcPr>
            <w:tcW w:w="1035" w:type="dxa"/>
          </w:tcPr>
          <w:p>
            <w:pPr>
              <w:pStyle w:val="22"/>
              <w:rPr>
                <w:rFonts w:hint="eastAsia" w:ascii="微软雅黑" w:hAnsi="微软雅黑" w:eastAsia="微软雅黑" w:cs="微软雅黑"/>
              </w:rPr>
            </w:pPr>
            <w:r>
              <w:rPr>
                <w:rFonts w:hint="eastAsia" w:ascii="微软雅黑" w:hAnsi="微软雅黑" w:eastAsia="微软雅黑" w:cs="微软雅黑"/>
              </w:rPr>
              <w:t>标记字</w:t>
            </w:r>
          </w:p>
        </w:tc>
        <w:tc>
          <w:tcPr>
            <w:tcW w:w="1035" w:type="dxa"/>
          </w:tcPr>
          <w:p>
            <w:pPr>
              <w:pStyle w:val="22"/>
              <w:rPr>
                <w:rFonts w:hint="eastAsia" w:ascii="微软雅黑" w:hAnsi="微软雅黑" w:eastAsia="微软雅黑" w:cs="微软雅黑"/>
              </w:rPr>
            </w:pPr>
            <w:r>
              <w:rPr>
                <w:rFonts w:hint="eastAsia" w:ascii="微软雅黑" w:hAnsi="微软雅黑" w:eastAsia="微软雅黑" w:cs="微软雅黑"/>
              </w:rPr>
              <w:t>指令码</w:t>
            </w:r>
          </w:p>
        </w:tc>
        <w:tc>
          <w:tcPr>
            <w:tcW w:w="1320" w:type="dxa"/>
          </w:tcPr>
          <w:p>
            <w:pPr>
              <w:pStyle w:val="22"/>
              <w:rPr>
                <w:rFonts w:hint="eastAsia" w:ascii="微软雅黑" w:hAnsi="微软雅黑" w:eastAsia="微软雅黑" w:cs="微软雅黑"/>
              </w:rPr>
            </w:pPr>
            <w:r>
              <w:rPr>
                <w:rFonts w:hint="eastAsia" w:ascii="微软雅黑" w:hAnsi="微软雅黑" w:eastAsia="微软雅黑" w:cs="微软雅黑"/>
              </w:rPr>
              <w:t>消息内容</w:t>
            </w:r>
          </w:p>
        </w:tc>
        <w:tc>
          <w:tcPr>
            <w:tcW w:w="1035" w:type="dxa"/>
          </w:tcPr>
          <w:p>
            <w:pPr>
              <w:pStyle w:val="22"/>
              <w:rPr>
                <w:rFonts w:hint="eastAsia" w:ascii="微软雅黑" w:hAnsi="微软雅黑" w:eastAsia="微软雅黑" w:cs="微软雅黑"/>
              </w:rPr>
            </w:pPr>
            <w:r>
              <w:rPr>
                <w:rFonts w:hint="eastAsia" w:ascii="微软雅黑" w:hAnsi="微软雅黑" w:eastAsia="微软雅黑" w:cs="微软雅黑"/>
              </w:rPr>
              <w:t>校验码</w:t>
            </w:r>
          </w:p>
        </w:tc>
        <w:tc>
          <w:tcPr>
            <w:tcW w:w="951" w:type="dxa"/>
          </w:tcPr>
          <w:p>
            <w:pPr>
              <w:pStyle w:val="22"/>
              <w:rPr>
                <w:rFonts w:hint="eastAsia" w:ascii="微软雅黑" w:hAnsi="微软雅黑" w:eastAsia="微软雅黑" w:cs="微软雅黑"/>
              </w:rPr>
            </w:pPr>
            <w:r>
              <w:rPr>
                <w:rFonts w:hint="eastAsia" w:ascii="微软雅黑" w:hAnsi="微软雅黑" w:eastAsia="微软雅黑" w:cs="微软雅黑"/>
              </w:rPr>
              <w:t>帧尾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3" w:hRule="atLeast"/>
        </w:trPr>
        <w:tc>
          <w:tcPr>
            <w:tcW w:w="1035"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字节数</w:t>
            </w:r>
          </w:p>
        </w:tc>
        <w:tc>
          <w:tcPr>
            <w:tcW w:w="1157" w:type="dxa"/>
          </w:tcPr>
          <w:p>
            <w:pPr>
              <w:pStyle w:val="22"/>
              <w:rPr>
                <w:rFonts w:hint="eastAsia" w:ascii="微软雅黑" w:hAnsi="微软雅黑" w:eastAsia="微软雅黑" w:cs="微软雅黑"/>
              </w:rPr>
            </w:pPr>
            <w:r>
              <w:rPr>
                <w:rFonts w:hint="eastAsia" w:ascii="微软雅黑" w:hAnsi="微软雅黑" w:eastAsia="微软雅黑" w:cs="微软雅黑"/>
              </w:rPr>
              <w:t>2</w:t>
            </w:r>
          </w:p>
        </w:tc>
        <w:tc>
          <w:tcPr>
            <w:tcW w:w="1035" w:type="dxa"/>
          </w:tcPr>
          <w:p>
            <w:pPr>
              <w:pStyle w:val="22"/>
              <w:rPr>
                <w:rFonts w:hint="eastAsia" w:ascii="微软雅黑" w:hAnsi="微软雅黑" w:eastAsia="微软雅黑" w:cs="微软雅黑"/>
              </w:rPr>
            </w:pPr>
            <w:r>
              <w:rPr>
                <w:rFonts w:hint="eastAsia" w:ascii="微软雅黑" w:hAnsi="微软雅黑" w:eastAsia="微软雅黑" w:cs="微软雅黑"/>
              </w:rPr>
              <w:t>2</w:t>
            </w:r>
          </w:p>
        </w:tc>
        <w:tc>
          <w:tcPr>
            <w:tcW w:w="1035" w:type="dxa"/>
          </w:tcPr>
          <w:p>
            <w:pPr>
              <w:pStyle w:val="22"/>
              <w:rPr>
                <w:rFonts w:hint="eastAsia" w:ascii="微软雅黑" w:hAnsi="微软雅黑" w:eastAsia="微软雅黑" w:cs="微软雅黑"/>
              </w:rPr>
            </w:pPr>
            <w:r>
              <w:rPr>
                <w:rFonts w:hint="eastAsia" w:ascii="微软雅黑" w:hAnsi="微软雅黑" w:eastAsia="微软雅黑" w:cs="微软雅黑"/>
              </w:rPr>
              <w:t>2</w:t>
            </w:r>
          </w:p>
        </w:tc>
        <w:tc>
          <w:tcPr>
            <w:tcW w:w="1035" w:type="dxa"/>
          </w:tcPr>
          <w:p>
            <w:pPr>
              <w:pStyle w:val="22"/>
              <w:rPr>
                <w:rFonts w:hint="eastAsia" w:ascii="微软雅黑" w:hAnsi="微软雅黑" w:eastAsia="微软雅黑" w:cs="微软雅黑"/>
              </w:rPr>
            </w:pPr>
            <w:r>
              <w:rPr>
                <w:rFonts w:hint="eastAsia" w:ascii="微软雅黑" w:hAnsi="微软雅黑" w:eastAsia="微软雅黑" w:cs="微软雅黑"/>
              </w:rPr>
              <w:t>1</w:t>
            </w:r>
          </w:p>
        </w:tc>
        <w:tc>
          <w:tcPr>
            <w:tcW w:w="1035" w:type="dxa"/>
          </w:tcPr>
          <w:p>
            <w:pPr>
              <w:pStyle w:val="22"/>
              <w:rPr>
                <w:rFonts w:hint="eastAsia" w:ascii="微软雅黑" w:hAnsi="微软雅黑" w:eastAsia="微软雅黑" w:cs="微软雅黑"/>
              </w:rPr>
            </w:pPr>
            <w:r>
              <w:rPr>
                <w:rFonts w:hint="eastAsia" w:ascii="微软雅黑" w:hAnsi="微软雅黑" w:eastAsia="微软雅黑" w:cs="微软雅黑"/>
              </w:rPr>
              <w:t>1</w:t>
            </w:r>
          </w:p>
        </w:tc>
        <w:tc>
          <w:tcPr>
            <w:tcW w:w="1320" w:type="dxa"/>
          </w:tcPr>
          <w:p>
            <w:pPr>
              <w:pStyle w:val="22"/>
              <w:rPr>
                <w:rFonts w:hint="eastAsia" w:ascii="微软雅黑" w:hAnsi="微软雅黑" w:eastAsia="微软雅黑" w:cs="微软雅黑"/>
              </w:rPr>
            </w:pPr>
            <w:r>
              <w:rPr>
                <w:rFonts w:hint="eastAsia" w:ascii="微软雅黑" w:hAnsi="微软雅黑" w:eastAsia="微软雅黑" w:cs="微软雅黑"/>
              </w:rPr>
              <w:t>可变</w:t>
            </w:r>
          </w:p>
        </w:tc>
        <w:tc>
          <w:tcPr>
            <w:tcW w:w="1035" w:type="dxa"/>
          </w:tcPr>
          <w:p>
            <w:pPr>
              <w:pStyle w:val="22"/>
              <w:rPr>
                <w:rFonts w:hint="eastAsia" w:ascii="微软雅黑" w:hAnsi="微软雅黑" w:eastAsia="微软雅黑" w:cs="微软雅黑"/>
              </w:rPr>
            </w:pPr>
            <w:r>
              <w:rPr>
                <w:rFonts w:hint="eastAsia" w:ascii="微软雅黑" w:hAnsi="微软雅黑" w:eastAsia="微软雅黑" w:cs="微软雅黑"/>
              </w:rPr>
              <w:t>2</w:t>
            </w:r>
          </w:p>
        </w:tc>
        <w:tc>
          <w:tcPr>
            <w:tcW w:w="951" w:type="dxa"/>
          </w:tcPr>
          <w:p>
            <w:pPr>
              <w:pStyle w:val="22"/>
              <w:rPr>
                <w:rFonts w:hint="eastAsia" w:ascii="微软雅黑" w:hAnsi="微软雅黑" w:eastAsia="微软雅黑" w:cs="微软雅黑"/>
              </w:rPr>
            </w:pPr>
            <w:r>
              <w:rPr>
                <w:rFonts w:hint="eastAsia" w:ascii="微软雅黑" w:hAnsi="微软雅黑" w:eastAsia="微软雅黑" w:cs="微软雅黑"/>
              </w:rPr>
              <w:t>1</w:t>
            </w:r>
          </w:p>
        </w:tc>
      </w:tr>
    </w:tbl>
    <w:p>
      <w:pPr>
        <w:pStyle w:val="4"/>
        <w:rPr>
          <w:rFonts w:hint="eastAsia" w:ascii="微软雅黑" w:hAnsi="微软雅黑" w:eastAsia="微软雅黑" w:cs="微软雅黑"/>
        </w:rPr>
      </w:pPr>
    </w:p>
    <w:p>
      <w:pPr>
        <w:pStyle w:val="4"/>
        <w:numPr>
          <w:ilvl w:val="0"/>
          <w:numId w:val="2"/>
        </w:numPr>
        <w:rPr>
          <w:rFonts w:hint="eastAsia" w:ascii="微软雅黑" w:hAnsi="微软雅黑" w:eastAsia="微软雅黑" w:cs="微软雅黑"/>
        </w:rPr>
      </w:pPr>
      <w:r>
        <w:rPr>
          <w:rFonts w:hint="eastAsia" w:ascii="微软雅黑" w:hAnsi="微软雅黑" w:eastAsia="微软雅黑" w:cs="微软雅黑"/>
        </w:rPr>
        <w:t>帧头：固定</w:t>
      </w:r>
      <w:r>
        <w:rPr>
          <w:rFonts w:hint="eastAsia" w:ascii="微软雅黑" w:hAnsi="微软雅黑" w:eastAsia="微软雅黑" w:cs="微软雅黑"/>
          <w:sz w:val="21"/>
          <w:szCs w:val="21"/>
        </w:rPr>
        <w:t>0xA0AB</w:t>
      </w:r>
    </w:p>
    <w:p>
      <w:pPr>
        <w:pStyle w:val="4"/>
        <w:numPr>
          <w:ilvl w:val="0"/>
          <w:numId w:val="2"/>
        </w:numPr>
        <w:rPr>
          <w:rFonts w:hint="eastAsia" w:ascii="微软雅黑" w:hAnsi="微软雅黑" w:eastAsia="微软雅黑" w:cs="微软雅黑"/>
          <w:color w:val="FF0000"/>
        </w:rPr>
      </w:pPr>
      <w:r>
        <w:rPr>
          <w:rFonts w:hint="eastAsia" w:ascii="微软雅黑" w:hAnsi="微软雅黑" w:eastAsia="微软雅黑" w:cs="微软雅黑"/>
        </w:rPr>
        <w:t>帧序号：0~65535自增循环，指示报文的连续性，以及响应帧的识别，即</w:t>
      </w:r>
      <w:r>
        <w:rPr>
          <w:rFonts w:hint="eastAsia" w:ascii="微软雅黑" w:hAnsi="微软雅黑" w:eastAsia="微软雅黑" w:cs="微软雅黑"/>
          <w:b/>
          <w:bCs/>
          <w:color w:val="FF0000"/>
        </w:rPr>
        <w:t>响应帧中的序号应与请示帧中的序号一致</w:t>
      </w:r>
    </w:p>
    <w:p>
      <w:pPr>
        <w:pStyle w:val="4"/>
        <w:numPr>
          <w:ilvl w:val="0"/>
          <w:numId w:val="2"/>
        </w:numPr>
        <w:rPr>
          <w:rFonts w:hint="eastAsia" w:ascii="微软雅黑" w:hAnsi="微软雅黑" w:eastAsia="微软雅黑" w:cs="微软雅黑"/>
        </w:rPr>
      </w:pPr>
      <w:r>
        <w:rPr>
          <w:rFonts w:hint="eastAsia" w:ascii="微软雅黑" w:hAnsi="微软雅黑" w:eastAsia="微软雅黑" w:cs="微软雅黑"/>
        </w:rPr>
        <w:t>消息长度：消息内容字节数</w:t>
      </w:r>
    </w:p>
    <w:p>
      <w:pPr>
        <w:pStyle w:val="4"/>
        <w:numPr>
          <w:ilvl w:val="0"/>
          <w:numId w:val="2"/>
        </w:numPr>
        <w:rPr>
          <w:rFonts w:hint="eastAsia" w:ascii="微软雅黑" w:hAnsi="微软雅黑" w:eastAsia="微软雅黑" w:cs="微软雅黑"/>
        </w:rPr>
      </w:pPr>
      <w:r>
        <w:rPr>
          <w:rFonts w:hint="eastAsia" w:ascii="微软雅黑" w:hAnsi="微软雅黑" w:eastAsia="微软雅黑" w:cs="微软雅黑"/>
        </w:rPr>
        <w:t>标记字：1字节，最高位（bit7）为</w:t>
      </w:r>
      <w:bookmarkStart w:id="0" w:name="__DdeLink__3559_3849124087"/>
      <w:r>
        <w:rPr>
          <w:rFonts w:hint="eastAsia" w:ascii="微软雅黑" w:hAnsi="微软雅黑" w:eastAsia="微软雅黑" w:cs="微软雅黑"/>
        </w:rPr>
        <w:t>模式位</w:t>
      </w:r>
      <w:bookmarkEnd w:id="0"/>
      <w:r>
        <w:rPr>
          <w:rFonts w:hint="eastAsia" w:ascii="微软雅黑" w:hAnsi="微软雅黑" w:eastAsia="微软雅黑" w:cs="微软雅黑"/>
        </w:rPr>
        <w:t>，0表示正常模式(此模式下，下位机对外提供傻瓜式服务，即内部保证功能的独立、完备和安全，而不需要使用方过多的配置和干预)，1表示工程模式（此模式下，下位机无条件执行接收的指令，以便工程人员配置和恢复现场）。</w:t>
      </w:r>
      <w:r>
        <w:rPr>
          <w:rFonts w:hint="eastAsia" w:ascii="微软雅黑" w:hAnsi="微软雅黑" w:eastAsia="微软雅黑" w:cs="微软雅黑"/>
          <w:highlight w:val="yellow"/>
        </w:rPr>
        <w:t xml:space="preserve"> bit6~bit0</w:t>
      </w:r>
      <w:r>
        <w:rPr>
          <w:rFonts w:hint="eastAsia" w:ascii="微软雅黑" w:hAnsi="微软雅黑" w:eastAsia="微软雅黑" w:cs="微软雅黑"/>
          <w:highlight w:val="yellow"/>
          <w:lang w:val="en-US" w:eastAsia="zh-CN"/>
        </w:rPr>
        <w:t>为版本号。嵌入式以收到的第一个消息中的版本号来确定后续发送的消息的版本。</w:t>
      </w:r>
    </w:p>
    <w:p>
      <w:pPr>
        <w:pStyle w:val="4"/>
        <w:numPr>
          <w:ilvl w:val="0"/>
          <w:numId w:val="2"/>
        </w:numPr>
        <w:rPr>
          <w:rFonts w:hint="eastAsia" w:ascii="微软雅黑" w:hAnsi="微软雅黑" w:eastAsia="微软雅黑" w:cs="微软雅黑"/>
        </w:rPr>
      </w:pPr>
      <w:r>
        <w:rPr>
          <w:rFonts w:hint="eastAsia" w:ascii="微软雅黑" w:hAnsi="微软雅黑" w:eastAsia="微软雅黑" w:cs="微软雅黑"/>
        </w:rPr>
        <w:t>指令码：1字节，详见“指令定义”</w:t>
      </w:r>
    </w:p>
    <w:p>
      <w:pPr>
        <w:pStyle w:val="4"/>
        <w:numPr>
          <w:ilvl w:val="0"/>
          <w:numId w:val="2"/>
        </w:numPr>
        <w:rPr>
          <w:rFonts w:hint="eastAsia" w:ascii="微软雅黑" w:hAnsi="微软雅黑" w:eastAsia="微软雅黑" w:cs="微软雅黑"/>
        </w:rPr>
      </w:pPr>
      <w:r>
        <w:rPr>
          <w:rFonts w:hint="eastAsia" w:ascii="微软雅黑" w:hAnsi="微软雅黑" w:eastAsia="微软雅黑" w:cs="微软雅黑"/>
        </w:rPr>
        <w:t>消息内容：与功能码对应，详见“消息结构定义”</w:t>
      </w:r>
    </w:p>
    <w:p>
      <w:pPr>
        <w:pStyle w:val="4"/>
        <w:numPr>
          <w:ilvl w:val="0"/>
          <w:numId w:val="2"/>
        </w:numPr>
        <w:rPr>
          <w:rFonts w:hint="eastAsia" w:ascii="微软雅黑" w:hAnsi="微软雅黑" w:eastAsia="微软雅黑" w:cs="微软雅黑"/>
        </w:rPr>
      </w:pPr>
      <w:r>
        <w:rPr>
          <w:rFonts w:hint="eastAsia" w:ascii="微软雅黑" w:hAnsi="微软雅黑" w:eastAsia="微软雅黑" w:cs="微软雅黑"/>
        </w:rPr>
        <w:t>校验码：CRC16(帧头+帧序号+消息长度+控制字+指令码+消息内容），即以上字段的CRC16校验和；[采用</w:t>
      </w:r>
      <w:r>
        <w:rPr>
          <w:rFonts w:hint="eastAsia" w:ascii="微软雅黑" w:hAnsi="微软雅黑" w:eastAsia="微软雅黑" w:cs="微软雅黑"/>
          <w:color w:val="000000"/>
          <w:sz w:val="21"/>
        </w:rPr>
        <w:t xml:space="preserve">CRC16-CCITT </w:t>
      </w:r>
      <w:r>
        <w:rPr>
          <w:rFonts w:hint="eastAsia" w:ascii="微软雅黑" w:hAnsi="微软雅黑" w:eastAsia="微软雅黑" w:cs="微软雅黑"/>
          <w:color w:val="000000"/>
        </w:rPr>
        <w:t>标准</w:t>
      </w:r>
      <w:r>
        <w:rPr>
          <w:rFonts w:hint="eastAsia" w:ascii="微软雅黑" w:hAnsi="微软雅黑" w:eastAsia="微软雅黑" w:cs="微软雅黑"/>
          <w:color w:val="000000"/>
          <w:sz w:val="21"/>
        </w:rPr>
        <w:t>]</w:t>
      </w:r>
    </w:p>
    <w:p>
      <w:pPr>
        <w:pStyle w:val="4"/>
        <w:numPr>
          <w:ilvl w:val="0"/>
          <w:numId w:val="2"/>
        </w:numPr>
        <w:rPr>
          <w:rFonts w:hint="eastAsia" w:ascii="微软雅黑" w:hAnsi="微软雅黑" w:eastAsia="微软雅黑" w:cs="微软雅黑"/>
        </w:rPr>
      </w:pPr>
      <w:r>
        <w:rPr>
          <w:rFonts w:hint="eastAsia" w:ascii="微软雅黑" w:hAnsi="微软雅黑" w:eastAsia="微软雅黑" w:cs="微软雅黑"/>
        </w:rPr>
        <w:t>帧尾：固定</w:t>
      </w:r>
      <w:r>
        <w:rPr>
          <w:rFonts w:hint="eastAsia" w:ascii="微软雅黑" w:hAnsi="微软雅黑" w:eastAsia="微软雅黑" w:cs="微软雅黑"/>
          <w:i/>
          <w:iCs/>
        </w:rPr>
        <w:t>0xCD</w:t>
      </w:r>
    </w:p>
    <w:p>
      <w:pPr>
        <w:pStyle w:val="5"/>
        <w:rPr>
          <w:rFonts w:hint="eastAsia" w:ascii="微软雅黑" w:hAnsi="微软雅黑" w:eastAsia="微软雅黑" w:cs="微软雅黑"/>
        </w:rPr>
      </w:pPr>
      <w:r>
        <w:rPr>
          <w:rFonts w:hint="eastAsia" w:ascii="微软雅黑" w:hAnsi="微软雅黑" w:eastAsia="微软雅黑" w:cs="微软雅黑"/>
        </w:rPr>
        <w:t>指令定义</w:t>
      </w:r>
    </w:p>
    <w:tbl>
      <w:tblPr>
        <w:tblStyle w:val="17"/>
        <w:tblW w:w="9643" w:type="dxa"/>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414"/>
        <w:gridCol w:w="2154"/>
        <w:gridCol w:w="1136"/>
        <w:gridCol w:w="1360"/>
        <w:gridCol w:w="2443"/>
        <w:gridCol w:w="11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指令码</w:t>
            </w:r>
          </w:p>
          <w:p>
            <w:pPr>
              <w:pStyle w:val="22"/>
              <w:rPr>
                <w:rFonts w:hint="eastAsia" w:ascii="微软雅黑" w:hAnsi="微软雅黑" w:eastAsia="微软雅黑" w:cs="微软雅黑"/>
              </w:rPr>
            </w:pPr>
            <w:r>
              <w:rPr>
                <w:rFonts w:hint="eastAsia" w:ascii="微软雅黑" w:hAnsi="微软雅黑" w:eastAsia="微软雅黑" w:cs="微软雅黑"/>
              </w:rPr>
              <w:t>(十六进制)</w:t>
            </w:r>
          </w:p>
        </w:tc>
        <w:tc>
          <w:tcPr>
            <w:tcW w:w="2154"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含义</w:t>
            </w:r>
          </w:p>
        </w:tc>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方向</w:t>
            </w:r>
          </w:p>
        </w:tc>
        <w:tc>
          <w:tcPr>
            <w:tcW w:w="136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指令码</w:t>
            </w:r>
          </w:p>
          <w:p>
            <w:pPr>
              <w:pStyle w:val="22"/>
              <w:rPr>
                <w:rFonts w:hint="eastAsia" w:ascii="微软雅黑" w:hAnsi="微软雅黑" w:eastAsia="微软雅黑" w:cs="微软雅黑"/>
              </w:rPr>
            </w:pPr>
            <w:r>
              <w:rPr>
                <w:rFonts w:hint="eastAsia" w:ascii="微软雅黑" w:hAnsi="微软雅黑" w:eastAsia="微软雅黑" w:cs="微软雅黑"/>
              </w:rPr>
              <w:t>(十六进制)</w:t>
            </w:r>
          </w:p>
        </w:tc>
        <w:tc>
          <w:tcPr>
            <w:tcW w:w="2443"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含义</w:t>
            </w:r>
          </w:p>
        </w:tc>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0x01</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初始化控制板</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0x02</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获取控制板配置</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0x03</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重启控制板</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0x04</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获取控制板版本号</w:t>
            </w:r>
          </w:p>
          <w:p>
            <w:pPr>
              <w:pStyle w:val="22"/>
              <w:rPr>
                <w:rFonts w:hint="eastAsia" w:ascii="微软雅黑" w:hAnsi="微软雅黑" w:eastAsia="微软雅黑" w:cs="微软雅黑"/>
              </w:rPr>
            </w:pPr>
            <w:r>
              <w:rPr>
                <w:rFonts w:hint="eastAsia" w:ascii="微软雅黑" w:hAnsi="微软雅黑" w:eastAsia="微软雅黑" w:cs="微软雅黑"/>
              </w:rPr>
              <w:t>及SN</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0x05</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时间校准</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0x06</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心跳</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color w:val="4F81BD" w:themeColor="accent1"/>
                <w14:textFill>
                  <w14:solidFill>
                    <w14:schemeClr w14:val="accent1"/>
                  </w14:solidFill>
                </w14:textFill>
              </w:rPr>
            </w:pPr>
            <w:r>
              <w:rPr>
                <w:rFonts w:hint="eastAsia" w:ascii="微软雅黑" w:hAnsi="微软雅黑" w:eastAsia="微软雅黑" w:cs="微软雅黑"/>
                <w:color w:val="4F81BD" w:themeColor="accent1"/>
                <w14:textFill>
                  <w14:solidFill>
                    <w14:schemeClr w14:val="accent1"/>
                  </w14:solidFill>
                </w14:textFill>
              </w:rPr>
              <w:t>0x07</w:t>
            </w:r>
          </w:p>
        </w:tc>
        <w:tc>
          <w:tcPr>
            <w:tcW w:w="2154" w:type="dxa"/>
          </w:tcPr>
          <w:p>
            <w:pPr>
              <w:pStyle w:val="22"/>
              <w:rPr>
                <w:rFonts w:hint="eastAsia" w:ascii="微软雅黑" w:hAnsi="微软雅黑" w:eastAsia="微软雅黑" w:cs="微软雅黑"/>
                <w:color w:val="4F81BD" w:themeColor="accent1"/>
                <w14:textFill>
                  <w14:solidFill>
                    <w14:schemeClr w14:val="accent1"/>
                  </w14:solidFill>
                </w14:textFill>
              </w:rPr>
            </w:pPr>
            <w:r>
              <w:rPr>
                <w:rFonts w:hint="eastAsia" w:ascii="微软雅黑" w:hAnsi="微软雅黑" w:eastAsia="微软雅黑" w:cs="微软雅黑"/>
                <w:color w:val="4F81BD" w:themeColor="accent1"/>
                <w14:textFill>
                  <w14:solidFill>
                    <w14:schemeClr w14:val="accent1"/>
                  </w14:solidFill>
                </w14:textFill>
              </w:rPr>
              <w:t>电机电源开关控制</w:t>
            </w:r>
          </w:p>
        </w:tc>
        <w:tc>
          <w:tcPr>
            <w:tcW w:w="1136" w:type="dxa"/>
          </w:tcPr>
          <w:p>
            <w:pPr>
              <w:pStyle w:val="22"/>
              <w:rPr>
                <w:rFonts w:hint="eastAsia" w:ascii="微软雅黑" w:hAnsi="微软雅黑" w:eastAsia="微软雅黑" w:cs="微软雅黑"/>
                <w:color w:val="4F81BD" w:themeColor="accent1"/>
                <w14:textFill>
                  <w14:solidFill>
                    <w14:schemeClr w14:val="accent1"/>
                  </w14:solidFill>
                </w14:textFill>
              </w:rPr>
            </w:pPr>
            <w:r>
              <w:rPr>
                <w:rFonts w:hint="eastAsia" w:ascii="微软雅黑" w:hAnsi="微软雅黑" w:eastAsia="微软雅黑" w:cs="微软雅黑"/>
                <w:color w:val="4F81BD" w:themeColor="accent1"/>
                <w14:textFill>
                  <w14:solidFill>
                    <w14:schemeClr w14:val="accent1"/>
                  </w14:solidFill>
                </w14:textFill>
              </w:rPr>
              <w:t>下发</w:t>
            </w:r>
          </w:p>
        </w:tc>
        <w:tc>
          <w:tcPr>
            <w:tcW w:w="1360" w:type="dxa"/>
          </w:tcPr>
          <w:p>
            <w:pPr>
              <w:pStyle w:val="22"/>
              <w:rPr>
                <w:rFonts w:hint="eastAsia" w:ascii="微软雅黑" w:hAnsi="微软雅黑" w:eastAsia="微软雅黑" w:cs="微软雅黑"/>
              </w:rPr>
            </w:pPr>
          </w:p>
        </w:tc>
        <w:tc>
          <w:tcPr>
            <w:tcW w:w="2443" w:type="dxa"/>
          </w:tcPr>
          <w:p>
            <w:pPr>
              <w:pStyle w:val="22"/>
              <w:rPr>
                <w:rFonts w:hint="eastAsia" w:ascii="微软雅黑" w:hAnsi="微软雅黑" w:eastAsia="微软雅黑" w:cs="微软雅黑"/>
              </w:rPr>
            </w:pPr>
          </w:p>
        </w:tc>
        <w:tc>
          <w:tcPr>
            <w:tcW w:w="1136" w:type="dxa"/>
          </w:tcPr>
          <w:p>
            <w:pPr>
              <w:pStyle w:val="22"/>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0x09</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底盘运动控制</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0x0A</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获取底盘运动状态</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0x0B</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上传底盘运动状态</w:t>
            </w:r>
          </w:p>
        </w:tc>
        <w:tc>
          <w:tcPr>
            <w:tcW w:w="1136" w:type="dxa"/>
          </w:tcPr>
          <w:p>
            <w:pPr>
              <w:pStyle w:val="22"/>
              <w:rPr>
                <w:rFonts w:hint="eastAsia" w:ascii="微软雅黑" w:hAnsi="微软雅黑" w:eastAsia="微软雅黑" w:cs="微软雅黑"/>
                <w:i/>
                <w:iCs/>
              </w:rPr>
            </w:pPr>
            <w:r>
              <w:rPr>
                <w:rFonts w:hint="eastAsia" w:ascii="微软雅黑" w:hAnsi="微软雅黑" w:eastAsia="微软雅黑" w:cs="微软雅黑"/>
                <w:i/>
                <w:iCs/>
              </w:rPr>
              <w:t>上发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0x0C</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伸缩杆控制</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0x0D</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获取伸缩杆状态</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0x0E</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上传伸缩杆状态</w:t>
            </w:r>
          </w:p>
        </w:tc>
        <w:tc>
          <w:tcPr>
            <w:tcW w:w="1136" w:type="dxa"/>
          </w:tcPr>
          <w:p>
            <w:pPr>
              <w:pStyle w:val="22"/>
              <w:rPr>
                <w:rFonts w:hint="eastAsia" w:ascii="微软雅黑" w:hAnsi="微软雅黑" w:eastAsia="微软雅黑" w:cs="微软雅黑"/>
                <w:i/>
                <w:iCs/>
              </w:rPr>
            </w:pPr>
            <w:r>
              <w:rPr>
                <w:rFonts w:hint="eastAsia" w:ascii="微软雅黑" w:hAnsi="微软雅黑" w:eastAsia="微软雅黑" w:cs="微软雅黑"/>
                <w:i/>
                <w:iCs/>
              </w:rPr>
              <w:t>上发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0x0F</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单色灯控制</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0x10</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显示屏控制</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0x11</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获取按键状态</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0x12</w:t>
            </w:r>
          </w:p>
        </w:tc>
        <w:tc>
          <w:tcPr>
            <w:tcW w:w="2443" w:type="dxa"/>
          </w:tcPr>
          <w:p>
            <w:pPr>
              <w:pStyle w:val="22"/>
              <w:rPr>
                <w:rFonts w:hint="eastAsia" w:ascii="微软雅黑" w:hAnsi="微软雅黑" w:eastAsia="微软雅黑" w:cs="微软雅黑"/>
              </w:rPr>
            </w:pPr>
          </w:p>
        </w:tc>
        <w:tc>
          <w:tcPr>
            <w:tcW w:w="1136" w:type="dxa"/>
          </w:tcPr>
          <w:p>
            <w:pPr>
              <w:pStyle w:val="22"/>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0x13</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获取避障状态</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0x14</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设置避障状态</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0x15</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遥控器（手柄）状态变化上传</w:t>
            </w:r>
          </w:p>
        </w:tc>
        <w:tc>
          <w:tcPr>
            <w:tcW w:w="1136" w:type="dxa"/>
          </w:tcPr>
          <w:p>
            <w:pPr>
              <w:pStyle w:val="22"/>
              <w:rPr>
                <w:rFonts w:hint="eastAsia" w:ascii="微软雅黑" w:hAnsi="微软雅黑" w:eastAsia="微软雅黑" w:cs="微软雅黑"/>
                <w:i/>
                <w:iCs/>
              </w:rPr>
            </w:pPr>
            <w:r>
              <w:rPr>
                <w:rFonts w:hint="eastAsia" w:ascii="微软雅黑" w:hAnsi="微软雅黑" w:eastAsia="微软雅黑" w:cs="微软雅黑"/>
                <w:i/>
                <w:iCs/>
              </w:rPr>
              <w:t>上发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0x16</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获取电源信息</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0x17</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充电状态上传</w:t>
            </w:r>
          </w:p>
        </w:tc>
        <w:tc>
          <w:tcPr>
            <w:tcW w:w="1136" w:type="dxa"/>
          </w:tcPr>
          <w:p>
            <w:pPr>
              <w:pStyle w:val="22"/>
              <w:rPr>
                <w:rFonts w:hint="eastAsia" w:ascii="微软雅黑" w:hAnsi="微软雅黑" w:eastAsia="微软雅黑" w:cs="微软雅黑"/>
                <w:i/>
                <w:iCs/>
              </w:rPr>
            </w:pPr>
            <w:r>
              <w:rPr>
                <w:rFonts w:hint="eastAsia" w:ascii="微软雅黑" w:hAnsi="微软雅黑" w:eastAsia="微软雅黑" w:cs="微软雅黑"/>
                <w:i/>
                <w:iCs/>
              </w:rPr>
              <w:t>上发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0x18</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充电控制</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0x19</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避障事件上传</w:t>
            </w:r>
          </w:p>
        </w:tc>
        <w:tc>
          <w:tcPr>
            <w:tcW w:w="1136" w:type="dxa"/>
          </w:tcPr>
          <w:p>
            <w:pPr>
              <w:pStyle w:val="22"/>
              <w:rPr>
                <w:rFonts w:hint="eastAsia" w:ascii="微软雅黑" w:hAnsi="微软雅黑" w:eastAsia="微软雅黑" w:cs="微软雅黑"/>
                <w:i/>
                <w:iCs/>
              </w:rPr>
            </w:pPr>
            <w:r>
              <w:rPr>
                <w:rFonts w:hint="eastAsia" w:ascii="微软雅黑" w:hAnsi="微软雅黑" w:eastAsia="微软雅黑" w:cs="微软雅黑"/>
                <w:i/>
                <w:iCs/>
              </w:rPr>
              <w:t>上发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0x1A</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硬件标记触发事件上传</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上发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0x1B</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遥控器配对</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0x1C</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设置低电量阈值</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p>
        </w:tc>
        <w:tc>
          <w:tcPr>
            <w:tcW w:w="2154" w:type="dxa"/>
          </w:tcPr>
          <w:p>
            <w:pPr>
              <w:pStyle w:val="22"/>
              <w:rPr>
                <w:rFonts w:hint="eastAsia" w:ascii="微软雅黑" w:hAnsi="微软雅黑" w:eastAsia="微软雅黑" w:cs="微软雅黑"/>
              </w:rPr>
            </w:pPr>
          </w:p>
        </w:tc>
        <w:tc>
          <w:tcPr>
            <w:tcW w:w="1136" w:type="dxa"/>
          </w:tcPr>
          <w:p>
            <w:pPr>
              <w:pStyle w:val="22"/>
              <w:rPr>
                <w:rFonts w:hint="eastAsia" w:ascii="微软雅黑" w:hAnsi="微软雅黑" w:eastAsia="微软雅黑" w:cs="微软雅黑"/>
              </w:rPr>
            </w:pPr>
          </w:p>
        </w:tc>
        <w:tc>
          <w:tcPr>
            <w:tcW w:w="1360" w:type="dxa"/>
          </w:tcPr>
          <w:p>
            <w:pPr>
              <w:pStyle w:val="22"/>
              <w:rPr>
                <w:rFonts w:hint="eastAsia" w:ascii="微软雅黑" w:hAnsi="微软雅黑" w:eastAsia="微软雅黑" w:cs="微软雅黑"/>
                <w:color w:val="4F81BD" w:themeColor="accent1"/>
                <w14:textFill>
                  <w14:solidFill>
                    <w14:schemeClr w14:val="accent1"/>
                  </w14:solidFill>
                </w14:textFill>
              </w:rPr>
            </w:pPr>
          </w:p>
        </w:tc>
        <w:tc>
          <w:tcPr>
            <w:tcW w:w="2443" w:type="dxa"/>
          </w:tcPr>
          <w:p>
            <w:pPr>
              <w:pStyle w:val="22"/>
              <w:rPr>
                <w:rFonts w:hint="eastAsia" w:ascii="微软雅黑" w:hAnsi="微软雅黑" w:eastAsia="微软雅黑" w:cs="微软雅黑"/>
                <w:color w:val="4F81BD" w:themeColor="accent1"/>
                <w14:textFill>
                  <w14:solidFill>
                    <w14:schemeClr w14:val="accent1"/>
                  </w14:solidFill>
                </w14:textFill>
              </w:rPr>
            </w:pPr>
          </w:p>
        </w:tc>
        <w:tc>
          <w:tcPr>
            <w:tcW w:w="1136" w:type="dxa"/>
          </w:tcPr>
          <w:p>
            <w:pPr>
              <w:pStyle w:val="22"/>
              <w:rPr>
                <w:rFonts w:hint="eastAsia" w:ascii="微软雅黑" w:hAnsi="微软雅黑" w:eastAsia="微软雅黑" w:cs="微软雅黑"/>
                <w:color w:val="4F81BD" w:themeColor="accent1"/>
                <w14:textFill>
                  <w14:solidFill>
                    <w14:schemeClr w14:val="accent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0x20</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下位机日志</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上发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0x21</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获取地图标签</w:t>
            </w:r>
          </w:p>
        </w:tc>
        <w:tc>
          <w:tcPr>
            <w:tcW w:w="1136" w:type="dxa"/>
          </w:tcPr>
          <w:p>
            <w:pPr>
              <w:pStyle w:val="22"/>
              <w:rPr>
                <w:rFonts w:hint="eastAsia" w:ascii="微软雅黑" w:hAnsi="微软雅黑" w:eastAsia="微软雅黑" w:cs="微软雅黑"/>
                <w:i/>
                <w:iCs/>
              </w:rPr>
            </w:pPr>
            <w:r>
              <w:rPr>
                <w:rFonts w:hint="eastAsia" w:ascii="微软雅黑" w:hAnsi="微软雅黑" w:eastAsia="微软雅黑" w:cs="微软雅黑"/>
                <w:i/>
                <w:iCs/>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0x22</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加载地图</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0x23</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建图控制</w:t>
            </w:r>
          </w:p>
        </w:tc>
        <w:tc>
          <w:tcPr>
            <w:tcW w:w="1136" w:type="dxa"/>
          </w:tcPr>
          <w:p>
            <w:pPr>
              <w:pStyle w:val="22"/>
              <w:rPr>
                <w:rFonts w:hint="eastAsia" w:ascii="微软雅黑" w:hAnsi="微软雅黑" w:eastAsia="微软雅黑" w:cs="微软雅黑"/>
                <w:i/>
                <w:iCs/>
              </w:rPr>
            </w:pPr>
            <w:r>
              <w:rPr>
                <w:rFonts w:hint="eastAsia" w:ascii="微软雅黑" w:hAnsi="微软雅黑" w:eastAsia="微软雅黑" w:cs="微软雅黑"/>
                <w:i/>
                <w:iCs/>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0x24</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获取建图进度</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c>
          <w:tcPr>
            <w:tcW w:w="1360" w:type="dxa"/>
          </w:tcPr>
          <w:p>
            <w:pPr>
              <w:pStyle w:val="22"/>
              <w:rPr>
                <w:rFonts w:hint="eastAsia" w:ascii="微软雅黑" w:hAnsi="微软雅黑" w:eastAsia="微软雅黑" w:cs="微软雅黑"/>
              </w:rPr>
            </w:pPr>
            <w:r>
              <w:rPr>
                <w:rFonts w:hint="eastAsia" w:ascii="微软雅黑" w:hAnsi="微软雅黑" w:eastAsia="微软雅黑" w:cs="微软雅黑"/>
              </w:rPr>
              <w:t>0x25</w:t>
            </w:r>
          </w:p>
        </w:tc>
        <w:tc>
          <w:tcPr>
            <w:tcW w:w="2443" w:type="dxa"/>
          </w:tcPr>
          <w:p>
            <w:pPr>
              <w:pStyle w:val="22"/>
              <w:rPr>
                <w:rFonts w:hint="eastAsia" w:ascii="微软雅黑" w:hAnsi="微软雅黑" w:eastAsia="微软雅黑" w:cs="微软雅黑"/>
              </w:rPr>
            </w:pPr>
            <w:r>
              <w:rPr>
                <w:rFonts w:hint="eastAsia" w:ascii="微软雅黑" w:hAnsi="微软雅黑" w:eastAsia="微软雅黑" w:cs="微软雅黑"/>
              </w:rPr>
              <w:t>清除驱动器告警</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0x26</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急停事件上传</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上发</w:t>
            </w:r>
          </w:p>
        </w:tc>
        <w:tc>
          <w:tcPr>
            <w:tcW w:w="1360" w:type="dxa"/>
          </w:tcPr>
          <w:p>
            <w:pPr>
              <w:pStyle w:val="22"/>
              <w:rPr>
                <w:rFonts w:hint="eastAsia" w:ascii="微软雅黑" w:hAnsi="微软雅黑" w:eastAsia="微软雅黑" w:cs="微软雅黑"/>
              </w:rPr>
            </w:pPr>
          </w:p>
        </w:tc>
        <w:tc>
          <w:tcPr>
            <w:tcW w:w="2443" w:type="dxa"/>
          </w:tcPr>
          <w:p>
            <w:pPr>
              <w:pStyle w:val="22"/>
              <w:rPr>
                <w:rFonts w:hint="eastAsia" w:ascii="微软雅黑" w:hAnsi="微软雅黑" w:eastAsia="微软雅黑" w:cs="微软雅黑"/>
              </w:rPr>
            </w:pPr>
          </w:p>
        </w:tc>
        <w:tc>
          <w:tcPr>
            <w:tcW w:w="1136" w:type="dxa"/>
          </w:tcPr>
          <w:p>
            <w:pPr>
              <w:pStyle w:val="22"/>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414" w:type="dxa"/>
          </w:tcPr>
          <w:p>
            <w:pPr>
              <w:pStyle w:val="22"/>
              <w:rPr>
                <w:rFonts w:hint="eastAsia" w:ascii="微软雅黑" w:hAnsi="微软雅黑" w:eastAsia="微软雅黑" w:cs="微软雅黑"/>
              </w:rPr>
            </w:pPr>
            <w:r>
              <w:rPr>
                <w:rFonts w:hint="eastAsia" w:ascii="微软雅黑" w:hAnsi="微软雅黑" w:eastAsia="微软雅黑" w:cs="微软雅黑"/>
              </w:rPr>
              <w:t>0xF0</w:t>
            </w:r>
          </w:p>
        </w:tc>
        <w:tc>
          <w:tcPr>
            <w:tcW w:w="2154" w:type="dxa"/>
          </w:tcPr>
          <w:p>
            <w:pPr>
              <w:pStyle w:val="22"/>
              <w:rPr>
                <w:rFonts w:hint="eastAsia" w:ascii="微软雅黑" w:hAnsi="微软雅黑" w:eastAsia="微软雅黑" w:cs="微软雅黑"/>
              </w:rPr>
            </w:pPr>
            <w:r>
              <w:rPr>
                <w:rFonts w:hint="eastAsia" w:ascii="微软雅黑" w:hAnsi="微软雅黑" w:eastAsia="微软雅黑" w:cs="微软雅黑"/>
              </w:rPr>
              <w:t>环境传感器(临时)</w:t>
            </w:r>
          </w:p>
        </w:tc>
        <w:tc>
          <w:tcPr>
            <w:tcW w:w="1136" w:type="dxa"/>
          </w:tcPr>
          <w:p>
            <w:pPr>
              <w:pStyle w:val="22"/>
              <w:rPr>
                <w:rFonts w:hint="eastAsia" w:ascii="微软雅黑" w:hAnsi="微软雅黑" w:eastAsia="微软雅黑" w:cs="微软雅黑"/>
              </w:rPr>
            </w:pPr>
            <w:r>
              <w:rPr>
                <w:rFonts w:hint="eastAsia" w:ascii="微软雅黑" w:hAnsi="微软雅黑" w:eastAsia="微软雅黑" w:cs="微软雅黑"/>
              </w:rPr>
              <w:t>上发</w:t>
            </w:r>
          </w:p>
        </w:tc>
        <w:tc>
          <w:tcPr>
            <w:tcW w:w="1360" w:type="dxa"/>
          </w:tcPr>
          <w:p>
            <w:pPr>
              <w:pStyle w:val="22"/>
              <w:rPr>
                <w:rFonts w:hint="eastAsia" w:ascii="微软雅黑" w:hAnsi="微软雅黑" w:eastAsia="微软雅黑" w:cs="微软雅黑"/>
              </w:rPr>
            </w:pPr>
          </w:p>
        </w:tc>
        <w:tc>
          <w:tcPr>
            <w:tcW w:w="2443" w:type="dxa"/>
          </w:tcPr>
          <w:p>
            <w:pPr>
              <w:pStyle w:val="22"/>
              <w:rPr>
                <w:rFonts w:hint="eastAsia" w:ascii="微软雅黑" w:hAnsi="微软雅黑" w:eastAsia="微软雅黑" w:cs="微软雅黑"/>
              </w:rPr>
            </w:pPr>
          </w:p>
        </w:tc>
        <w:tc>
          <w:tcPr>
            <w:tcW w:w="1136" w:type="dxa"/>
          </w:tcPr>
          <w:p>
            <w:pPr>
              <w:pStyle w:val="22"/>
              <w:rPr>
                <w:rFonts w:hint="eastAsia" w:ascii="微软雅黑" w:hAnsi="微软雅黑" w:eastAsia="微软雅黑" w:cs="微软雅黑"/>
              </w:rPr>
            </w:pPr>
          </w:p>
        </w:tc>
      </w:tr>
    </w:tbl>
    <w:p>
      <w:pPr>
        <w:pStyle w:val="4"/>
        <w:rPr>
          <w:rFonts w:hint="eastAsia" w:ascii="微软雅黑" w:hAnsi="微软雅黑" w:eastAsia="微软雅黑" w:cs="微软雅黑"/>
        </w:rPr>
      </w:pPr>
    </w:p>
    <w:p>
      <w:pPr>
        <w:pStyle w:val="5"/>
        <w:rPr>
          <w:rFonts w:hint="eastAsia" w:ascii="微软雅黑" w:hAnsi="微软雅黑" w:eastAsia="微软雅黑" w:cs="微软雅黑"/>
        </w:rPr>
      </w:pPr>
      <w:r>
        <w:rPr>
          <w:rFonts w:hint="eastAsia" w:ascii="微软雅黑" w:hAnsi="微软雅黑" w:eastAsia="微软雅黑" w:cs="微软雅黑"/>
        </w:rPr>
        <w:t>消息结构定义</w:t>
      </w:r>
    </w:p>
    <w:p>
      <w:pPr>
        <w:pStyle w:val="6"/>
        <w:rPr>
          <w:rFonts w:hint="eastAsia" w:ascii="微软雅黑" w:hAnsi="微软雅黑" w:eastAsia="微软雅黑" w:cs="微软雅黑"/>
          <w:b w:val="0"/>
          <w:bCs w:val="0"/>
        </w:rPr>
      </w:pPr>
      <w:r>
        <w:rPr>
          <w:rFonts w:hint="eastAsia" w:ascii="微软雅黑" w:hAnsi="微软雅黑" w:eastAsia="微软雅黑" w:cs="微软雅黑"/>
          <w:b w:val="0"/>
          <w:bCs w:val="0"/>
        </w:rPr>
        <w:t>0x01初始化控制板 [下发]</w:t>
      </w: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8935"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646"/>
        <w:gridCol w:w="658"/>
        <w:gridCol w:w="650"/>
        <w:gridCol w:w="650"/>
        <w:gridCol w:w="650"/>
        <w:gridCol w:w="650"/>
        <w:gridCol w:w="689"/>
        <w:gridCol w:w="694"/>
        <w:gridCol w:w="753"/>
        <w:gridCol w:w="689"/>
        <w:gridCol w:w="757"/>
        <w:gridCol w:w="690"/>
        <w:gridCol w:w="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66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ID</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方向</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环形</w:t>
            </w:r>
          </w:p>
          <w:p>
            <w:pPr>
              <w:pStyle w:val="22"/>
              <w:jc w:val="center"/>
              <w:rPr>
                <w:rFonts w:hint="eastAsia" w:ascii="微软雅黑" w:hAnsi="微软雅黑" w:eastAsia="微软雅黑" w:cs="微软雅黑"/>
              </w:rPr>
            </w:pPr>
            <w:r>
              <w:rPr>
                <w:rFonts w:hint="eastAsia" w:ascii="微软雅黑" w:hAnsi="微软雅黑" w:eastAsia="微软雅黑" w:cs="微软雅黑"/>
              </w:rPr>
              <w:t>轨道</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光电</w:t>
            </w:r>
          </w:p>
          <w:p>
            <w:pPr>
              <w:pStyle w:val="22"/>
              <w:spacing w:after="140" w:line="276" w:lineRule="auto"/>
              <w:jc w:val="center"/>
              <w:rPr>
                <w:rFonts w:hint="eastAsia" w:ascii="微软雅黑" w:hAnsi="微软雅黑" w:eastAsia="微软雅黑" w:cs="微软雅黑"/>
              </w:rPr>
            </w:pPr>
            <w:r>
              <w:rPr>
                <w:rFonts w:hint="eastAsia" w:ascii="微软雅黑" w:hAnsi="微软雅黑" w:eastAsia="微软雅黑" w:cs="微软雅黑"/>
              </w:rPr>
              <w:t>避障</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超声波</w:t>
            </w:r>
          </w:p>
          <w:p>
            <w:pPr>
              <w:pStyle w:val="22"/>
              <w:jc w:val="center"/>
              <w:rPr>
                <w:rFonts w:hint="eastAsia" w:ascii="微软雅黑" w:hAnsi="微软雅黑" w:eastAsia="微软雅黑" w:cs="微软雅黑"/>
              </w:rPr>
            </w:pPr>
            <w:r>
              <w:rPr>
                <w:rFonts w:hint="eastAsia" w:ascii="微软雅黑" w:hAnsi="微软雅黑" w:eastAsia="微软雅黑" w:cs="微软雅黑"/>
              </w:rPr>
              <w:t>避障</w:t>
            </w:r>
          </w:p>
        </w:tc>
        <w:tc>
          <w:tcPr>
            <w:tcW w:w="69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低电量阈值</w:t>
            </w:r>
          </w:p>
        </w:tc>
        <w:tc>
          <w:tcPr>
            <w:tcW w:w="69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XMin</w:t>
            </w:r>
          </w:p>
        </w:tc>
        <w:tc>
          <w:tcPr>
            <w:tcW w:w="73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XMax</w:t>
            </w:r>
          </w:p>
        </w:tc>
        <w:tc>
          <w:tcPr>
            <w:tcW w:w="6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YMin</w:t>
            </w:r>
          </w:p>
        </w:tc>
        <w:tc>
          <w:tcPr>
            <w:tcW w:w="72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YMax</w:t>
            </w:r>
          </w:p>
        </w:tc>
        <w:tc>
          <w:tcPr>
            <w:tcW w:w="6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ZMin</w:t>
            </w:r>
          </w:p>
        </w:tc>
        <w:tc>
          <w:tcPr>
            <w:tcW w:w="73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ZMax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66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69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69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73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6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72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6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73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rPr>
          <w:trHeight w:val="628" w:hRule="atLeast"/>
        </w:trPr>
        <w:tc>
          <w:tcPr>
            <w:tcW w:w="660" w:type="dxa"/>
            <w:shd w:val="clear" w:color="auto" w:fill="DDDDDD"/>
          </w:tcPr>
          <w:p>
            <w:pPr>
              <w:pStyle w:val="4"/>
              <w:rPr>
                <w:rFonts w:hint="eastAsia" w:ascii="微软雅黑" w:hAnsi="微软雅黑" w:eastAsia="微软雅黑" w:cs="微软雅黑"/>
              </w:rPr>
            </w:pPr>
            <w:r>
              <w:rPr>
                <w:rFonts w:hint="eastAsia" w:ascii="微软雅黑" w:hAnsi="微软雅黑" w:eastAsia="微软雅黑" w:cs="微软雅黑"/>
              </w:rPr>
              <w:t>取值范围</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0-255</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0-正向</w:t>
            </w:r>
          </w:p>
          <w:p>
            <w:pPr>
              <w:pStyle w:val="22"/>
              <w:jc w:val="center"/>
              <w:rPr>
                <w:rFonts w:hint="eastAsia" w:ascii="微软雅黑" w:hAnsi="微软雅黑" w:eastAsia="微软雅黑" w:cs="微软雅黑"/>
              </w:rPr>
            </w:pPr>
            <w:r>
              <w:rPr>
                <w:rFonts w:hint="eastAsia" w:ascii="微软雅黑" w:hAnsi="微软雅黑" w:eastAsia="微软雅黑" w:cs="微软雅黑"/>
              </w:rPr>
              <w:t>1-反向</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0-非</w:t>
            </w:r>
          </w:p>
          <w:p>
            <w:pPr>
              <w:pStyle w:val="22"/>
              <w:jc w:val="center"/>
              <w:rPr>
                <w:rFonts w:hint="eastAsia" w:ascii="微软雅黑" w:hAnsi="微软雅黑" w:eastAsia="微软雅黑" w:cs="微软雅黑"/>
              </w:rPr>
            </w:pPr>
            <w:r>
              <w:rPr>
                <w:rFonts w:hint="eastAsia" w:ascii="微软雅黑" w:hAnsi="微软雅黑" w:eastAsia="微软雅黑" w:cs="微软雅黑"/>
              </w:rPr>
              <w:t>1-是</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0-关</w:t>
            </w:r>
          </w:p>
          <w:p>
            <w:pPr>
              <w:pStyle w:val="22"/>
              <w:jc w:val="center"/>
              <w:rPr>
                <w:rFonts w:hint="eastAsia" w:ascii="微软雅黑" w:hAnsi="微软雅黑" w:eastAsia="微软雅黑" w:cs="微软雅黑"/>
              </w:rPr>
            </w:pPr>
            <w:r>
              <w:rPr>
                <w:rFonts w:hint="eastAsia" w:ascii="微软雅黑" w:hAnsi="微软雅黑" w:eastAsia="微软雅黑" w:cs="微软雅黑"/>
              </w:rPr>
              <w:t>1-开</w:t>
            </w:r>
          </w:p>
        </w:tc>
        <w:tc>
          <w:tcPr>
            <w:tcW w:w="6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0-关</w:t>
            </w:r>
          </w:p>
          <w:p>
            <w:pPr>
              <w:pStyle w:val="22"/>
              <w:jc w:val="center"/>
              <w:rPr>
                <w:rFonts w:hint="eastAsia" w:ascii="微软雅黑" w:hAnsi="微软雅黑" w:eastAsia="微软雅黑" w:cs="微软雅黑"/>
              </w:rPr>
            </w:pPr>
            <w:r>
              <w:rPr>
                <w:rFonts w:hint="eastAsia" w:ascii="微软雅黑" w:hAnsi="微软雅黑" w:eastAsia="微软雅黑" w:cs="微软雅黑"/>
              </w:rPr>
              <w:t>1-开</w:t>
            </w:r>
          </w:p>
        </w:tc>
        <w:tc>
          <w:tcPr>
            <w:tcW w:w="69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0-100</w:t>
            </w:r>
          </w:p>
        </w:tc>
        <w:tc>
          <w:tcPr>
            <w:tcW w:w="695" w:type="dxa"/>
          </w:tcPr>
          <w:p>
            <w:pPr>
              <w:pStyle w:val="22"/>
              <w:jc w:val="center"/>
              <w:rPr>
                <w:rFonts w:hint="eastAsia" w:ascii="微软雅黑" w:hAnsi="微软雅黑" w:eastAsia="微软雅黑" w:cs="微软雅黑"/>
              </w:rPr>
            </w:pPr>
          </w:p>
        </w:tc>
        <w:tc>
          <w:tcPr>
            <w:tcW w:w="736" w:type="dxa"/>
          </w:tcPr>
          <w:p>
            <w:pPr>
              <w:pStyle w:val="22"/>
              <w:jc w:val="center"/>
              <w:rPr>
                <w:rFonts w:hint="eastAsia" w:ascii="微软雅黑" w:hAnsi="微软雅黑" w:eastAsia="微软雅黑" w:cs="微软雅黑"/>
              </w:rPr>
            </w:pPr>
          </w:p>
        </w:tc>
        <w:tc>
          <w:tcPr>
            <w:tcW w:w="689" w:type="dxa"/>
          </w:tcPr>
          <w:p>
            <w:pPr>
              <w:pStyle w:val="22"/>
              <w:jc w:val="center"/>
              <w:rPr>
                <w:rFonts w:hint="eastAsia" w:ascii="微软雅黑" w:hAnsi="微软雅黑" w:eastAsia="微软雅黑" w:cs="微软雅黑"/>
              </w:rPr>
            </w:pPr>
          </w:p>
        </w:tc>
        <w:tc>
          <w:tcPr>
            <w:tcW w:w="726" w:type="dxa"/>
          </w:tcPr>
          <w:p>
            <w:pPr>
              <w:pStyle w:val="22"/>
              <w:jc w:val="center"/>
              <w:rPr>
                <w:rFonts w:hint="eastAsia" w:ascii="微软雅黑" w:hAnsi="微软雅黑" w:eastAsia="微软雅黑" w:cs="微软雅黑"/>
              </w:rPr>
            </w:pPr>
          </w:p>
        </w:tc>
        <w:tc>
          <w:tcPr>
            <w:tcW w:w="689" w:type="dxa"/>
          </w:tcPr>
          <w:p>
            <w:pPr>
              <w:pStyle w:val="22"/>
              <w:jc w:val="center"/>
              <w:rPr>
                <w:rFonts w:hint="eastAsia" w:ascii="微软雅黑" w:hAnsi="微软雅黑" w:eastAsia="微软雅黑" w:cs="微软雅黑"/>
              </w:rPr>
            </w:pPr>
          </w:p>
        </w:tc>
        <w:tc>
          <w:tcPr>
            <w:tcW w:w="730" w:type="dxa"/>
          </w:tcPr>
          <w:p>
            <w:pPr>
              <w:pStyle w:val="22"/>
              <w:jc w:val="center"/>
              <w:rPr>
                <w:rFonts w:hint="eastAsia" w:ascii="微软雅黑" w:hAnsi="微软雅黑" w:eastAsia="微软雅黑" w:cs="微软雅黑"/>
              </w:rPr>
            </w:pPr>
          </w:p>
        </w:tc>
      </w:tr>
    </w:tbl>
    <w:p>
      <w:pPr>
        <w:pStyle w:val="4"/>
        <w:spacing w:after="26"/>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低电量阈值：当电量低于该阈值时，将强制机器人就近充电</w:t>
      </w:r>
    </w:p>
    <w:p>
      <w:pPr>
        <w:pStyle w:val="4"/>
        <w:spacing w:after="26"/>
        <w:ind w:left="737"/>
        <w:rPr>
          <w:rFonts w:hint="eastAsia" w:ascii="微软雅黑" w:hAnsi="微软雅黑" w:eastAsia="微软雅黑" w:cs="微软雅黑"/>
        </w:rPr>
      </w:pPr>
      <w:r>
        <w:rPr>
          <w:rFonts w:hint="eastAsia" w:ascii="微软雅黑" w:hAnsi="微软雅黑" w:eastAsia="微软雅黑" w:cs="微软雅黑"/>
        </w:rPr>
        <w:t>XMin：移动限位X坐标最小值，整型、单位mm，$Int32Min 表示不设置</w:t>
      </w:r>
    </w:p>
    <w:p>
      <w:pPr>
        <w:pStyle w:val="4"/>
        <w:spacing w:after="26"/>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XMax：移动限位X坐标最大值，整型、单位mm，$Int32Max 表示不设置</w:t>
      </w:r>
    </w:p>
    <w:p>
      <w:pPr>
        <w:pStyle w:val="4"/>
        <w:spacing w:after="26"/>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YMin：移动限位Y坐标最小值，整型、单位mm，$Int32Min 表示不设置</w:t>
      </w:r>
    </w:p>
    <w:p>
      <w:pPr>
        <w:pStyle w:val="4"/>
        <w:spacing w:after="26"/>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YMax：移动限位Y坐标最大值，整型、单位mm，$Int32Max 表示不设置</w:t>
      </w:r>
    </w:p>
    <w:p>
      <w:pPr>
        <w:pStyle w:val="4"/>
        <w:spacing w:after="26"/>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ZMin：伸缩杆伸缩最小值，整型、单位mm，$Int16Min 表示不设置</w:t>
      </w:r>
    </w:p>
    <w:p>
      <w:pPr>
        <w:pStyle w:val="4"/>
        <w:spacing w:after="26"/>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ZMax：伸缩杆伸缩最大值，整型、单位mm，$Int16Max 表示不设置</w:t>
      </w:r>
    </w:p>
    <w:p>
      <w:pPr>
        <w:pStyle w:val="4"/>
        <w:spacing w:after="26"/>
        <w:ind w:left="737" w:hanging="340"/>
        <w:rPr>
          <w:rFonts w:hint="eastAsia" w:ascii="微软雅黑" w:hAnsi="微软雅黑" w:eastAsia="微软雅黑" w:cs="微软雅黑"/>
        </w:rPr>
      </w:pP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03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18"/>
        <w:gridCol w:w="10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01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01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错误码：0为无错误，其他值代表对应错误，详见“错误码定义”（下同）。</w:t>
      </w:r>
    </w:p>
    <w:p>
      <w:pPr>
        <w:pStyle w:val="4"/>
        <w:spacing w:after="83"/>
        <w:ind w:firstLine="720"/>
        <w:rPr>
          <w:rFonts w:hint="eastAsia" w:ascii="微软雅黑" w:hAnsi="微软雅黑" w:eastAsia="微软雅黑" w:cs="微软雅黑"/>
        </w:rPr>
      </w:pPr>
      <w:r>
        <w:rPr>
          <w:rFonts w:hint="eastAsia" w:ascii="微软雅黑" w:hAnsi="微软雅黑" w:eastAsia="微软雅黑" w:cs="微软雅黑"/>
        </w:rPr>
        <w:t>【注意】帧结构是不变的，如果错误码后有其他字段，即使错误码不为0，后续字段</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也须存在，字段值无关紧急。</w:t>
      </w:r>
    </w:p>
    <w:p>
      <w:pPr>
        <w:pStyle w:val="6"/>
        <w:rPr>
          <w:rFonts w:hint="eastAsia" w:ascii="微软雅黑" w:hAnsi="微软雅黑" w:eastAsia="微软雅黑" w:cs="微软雅黑"/>
        </w:rPr>
      </w:pPr>
      <w:r>
        <w:rPr>
          <w:rFonts w:hint="eastAsia" w:ascii="微软雅黑" w:hAnsi="微软雅黑" w:eastAsia="微软雅黑" w:cs="微软雅黑"/>
          <w:b w:val="0"/>
          <w:bCs w:val="0"/>
        </w:rPr>
        <w:t>0x02获取控制板配置 [下发]</w:t>
      </w: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03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18"/>
        <w:gridCol w:w="10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01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01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w:t>
            </w:r>
          </w:p>
        </w:tc>
      </w:tr>
    </w:tbl>
    <w:p>
      <w:pPr>
        <w:pStyle w:val="4"/>
        <w:ind w:left="1957"/>
        <w:rPr>
          <w:rFonts w:hint="eastAsia" w:ascii="微软雅黑" w:hAnsi="微软雅黑" w:eastAsia="微软雅黑" w:cs="微软雅黑"/>
        </w:rPr>
      </w:pP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响应帧</w:t>
      </w:r>
      <w:r>
        <w:rPr>
          <w:rFonts w:hint="eastAsia" w:ascii="微软雅黑" w:hAnsi="微软雅黑" w:eastAsia="微软雅黑" w:cs="微软雅黑"/>
        </w:rPr>
        <w:tab/>
      </w:r>
    </w:p>
    <w:tbl>
      <w:tblPr>
        <w:tblStyle w:val="17"/>
        <w:tblW w:w="6857"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18"/>
        <w:gridCol w:w="1018"/>
        <w:gridCol w:w="1147"/>
        <w:gridCol w:w="1178"/>
        <w:gridCol w:w="1200"/>
        <w:gridCol w:w="1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01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c>
          <w:tcPr>
            <w:tcW w:w="114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移动</w:t>
            </w:r>
          </w:p>
          <w:p>
            <w:pPr>
              <w:pStyle w:val="22"/>
              <w:jc w:val="center"/>
              <w:rPr>
                <w:rFonts w:hint="eastAsia" w:ascii="微软雅黑" w:hAnsi="微软雅黑" w:eastAsia="微软雅黑" w:cs="微软雅黑"/>
              </w:rPr>
            </w:pPr>
            <w:r>
              <w:rPr>
                <w:rFonts w:hint="eastAsia" w:ascii="微软雅黑" w:hAnsi="微软雅黑" w:eastAsia="微软雅黑" w:cs="微软雅黑"/>
              </w:rPr>
              <w:t>限速</w:t>
            </w:r>
          </w:p>
        </w:tc>
        <w:tc>
          <w:tcPr>
            <w:tcW w:w="117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伸缩杆</w:t>
            </w:r>
          </w:p>
          <w:p>
            <w:pPr>
              <w:pStyle w:val="22"/>
              <w:jc w:val="center"/>
              <w:rPr>
                <w:rFonts w:hint="eastAsia" w:ascii="微软雅黑" w:hAnsi="微软雅黑" w:eastAsia="微软雅黑" w:cs="微软雅黑"/>
              </w:rPr>
            </w:pPr>
            <w:r>
              <w:rPr>
                <w:rFonts w:hint="eastAsia" w:ascii="微软雅黑" w:hAnsi="微软雅黑" w:eastAsia="微软雅黑" w:cs="微软雅黑"/>
              </w:rPr>
              <w:t>限速</w:t>
            </w:r>
          </w:p>
        </w:tc>
        <w:tc>
          <w:tcPr>
            <w:tcW w:w="12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伸缩杆限高最小值</w:t>
            </w:r>
          </w:p>
        </w:tc>
        <w:tc>
          <w:tcPr>
            <w:tcW w:w="129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伸缩杆限高最大值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01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14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17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2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29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移动限速：无符号整型、单位mm/s，$UInt16Min 表示未设置</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伸缩杆限速：无符号整型、单位 mm/s, $UInt16Min 表示未设置</w:t>
      </w:r>
    </w:p>
    <w:p>
      <w:pPr>
        <w:pStyle w:val="22"/>
        <w:spacing w:after="140" w:line="276"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伸缩杆限高最小值：获取控制板中保存的数值，当0x01号协议没有设置时，应当返回硬件的极</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限值</w:t>
      </w:r>
    </w:p>
    <w:p>
      <w:pPr>
        <w:pStyle w:val="6"/>
        <w:rPr>
          <w:rFonts w:hint="eastAsia" w:ascii="微软雅黑" w:hAnsi="微软雅黑" w:eastAsia="微软雅黑" w:cs="微软雅黑"/>
        </w:rPr>
      </w:pPr>
      <w:r>
        <w:rPr>
          <w:rFonts w:hint="eastAsia" w:ascii="微软雅黑" w:hAnsi="微软雅黑" w:eastAsia="微软雅黑" w:cs="微软雅黑"/>
          <w:b w:val="0"/>
          <w:bCs w:val="0"/>
        </w:rPr>
        <w:t>0x03重启控制板 [下发]</w:t>
      </w: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775"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18"/>
        <w:gridCol w:w="1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7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7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bl>
    <w:p>
      <w:pPr>
        <w:pStyle w:val="4"/>
        <w:ind w:firstLine="720"/>
        <w:rPr>
          <w:rFonts w:hint="eastAsia" w:ascii="微软雅黑" w:hAnsi="微软雅黑" w:eastAsia="微软雅黑" w:cs="微软雅黑"/>
        </w:rPr>
      </w:pPr>
      <w:r>
        <w:rPr>
          <w:rFonts w:hint="eastAsia" w:ascii="微软雅黑" w:hAnsi="微软雅黑" w:eastAsia="微软雅黑" w:cs="微软雅黑"/>
        </w:rPr>
        <w:t>命令： 0 – 重启 ，1– 进入休眠模式</w:t>
      </w: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18"/>
        <w:gridCol w:w="1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4"/>
        <w:rPr>
          <w:rFonts w:hint="eastAsia" w:ascii="微软雅黑" w:hAnsi="微软雅黑" w:eastAsia="微软雅黑" w:cs="微软雅黑"/>
        </w:rPr>
      </w:pPr>
    </w:p>
    <w:p>
      <w:pPr>
        <w:pStyle w:val="6"/>
        <w:rPr>
          <w:rFonts w:hint="eastAsia" w:ascii="微软雅黑" w:hAnsi="微软雅黑" w:eastAsia="微软雅黑" w:cs="微软雅黑"/>
        </w:rPr>
      </w:pPr>
      <w:r>
        <w:rPr>
          <w:rFonts w:hint="eastAsia" w:ascii="微软雅黑" w:hAnsi="微软雅黑" w:eastAsia="微软雅黑" w:cs="微软雅黑"/>
          <w:b w:val="0"/>
          <w:bCs w:val="0"/>
        </w:rPr>
        <w:t>0x04获取控制板版本号及SN码 [下发]</w:t>
      </w: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775"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18"/>
        <w:gridCol w:w="1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7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7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w:t>
            </w:r>
          </w:p>
        </w:tc>
      </w:tr>
    </w:tbl>
    <w:p>
      <w:pPr>
        <w:pStyle w:val="4"/>
        <w:ind w:left="1957"/>
        <w:rPr>
          <w:rFonts w:hint="eastAsia" w:ascii="微软雅黑" w:hAnsi="微软雅黑" w:eastAsia="微软雅黑" w:cs="微软雅黑"/>
        </w:rPr>
      </w:pP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5774"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18"/>
        <w:gridCol w:w="1136"/>
        <w:gridCol w:w="1810"/>
        <w:gridCol w:w="1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3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c>
          <w:tcPr>
            <w:tcW w:w="181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软件</w:t>
            </w:r>
          </w:p>
          <w:p>
            <w:pPr>
              <w:pStyle w:val="22"/>
              <w:jc w:val="center"/>
              <w:rPr>
                <w:rFonts w:hint="eastAsia" w:ascii="微软雅黑" w:hAnsi="微软雅黑" w:eastAsia="微软雅黑" w:cs="微软雅黑"/>
              </w:rPr>
            </w:pPr>
            <w:r>
              <w:rPr>
                <w:rFonts w:hint="eastAsia" w:ascii="微软雅黑" w:hAnsi="微软雅黑" w:eastAsia="微软雅黑" w:cs="微软雅黑"/>
              </w:rPr>
              <w:t>版本号</w:t>
            </w:r>
          </w:p>
        </w:tc>
        <w:tc>
          <w:tcPr>
            <w:tcW w:w="181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SN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3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81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3</w:t>
            </w:r>
          </w:p>
        </w:tc>
        <w:tc>
          <w:tcPr>
            <w:tcW w:w="181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12</w:t>
            </w:r>
          </w:p>
        </w:tc>
      </w:tr>
    </w:tbl>
    <w:p>
      <w:pPr>
        <w:pStyle w:val="4"/>
        <w:ind w:firstLine="720"/>
        <w:rPr>
          <w:rFonts w:hint="eastAsia" w:ascii="微软雅黑" w:hAnsi="微软雅黑" w:eastAsia="微软雅黑" w:cs="微软雅黑"/>
        </w:rPr>
      </w:pPr>
      <w:r>
        <w:rPr>
          <w:rFonts w:hint="eastAsia" w:ascii="微软雅黑" w:hAnsi="微软雅黑" w:eastAsia="微软雅黑" w:cs="微软雅黑"/>
        </w:rPr>
        <w:t>软件版本号：高 字节主版本号，如 V1.10.0 对应值为0x010A00</w:t>
      </w:r>
    </w:p>
    <w:p>
      <w:pPr>
        <w:pStyle w:val="4"/>
        <w:ind w:firstLine="720"/>
        <w:rPr>
          <w:rFonts w:hint="eastAsia" w:ascii="微软雅黑" w:hAnsi="微软雅黑" w:eastAsia="微软雅黑" w:cs="微软雅黑"/>
        </w:rPr>
      </w:pPr>
      <w:r>
        <w:rPr>
          <w:rFonts w:hint="eastAsia" w:ascii="微软雅黑" w:hAnsi="微软雅黑" w:eastAsia="微软雅黑" w:cs="微软雅黑"/>
        </w:rPr>
        <w:t>SN：核心版唯一识别号</w:t>
      </w:r>
    </w:p>
    <w:p>
      <w:pPr>
        <w:pStyle w:val="6"/>
        <w:rPr>
          <w:rFonts w:hint="eastAsia" w:ascii="微软雅黑" w:hAnsi="微软雅黑" w:eastAsia="微软雅黑" w:cs="微软雅黑"/>
        </w:rPr>
      </w:pPr>
      <w:r>
        <w:rPr>
          <w:rFonts w:hint="eastAsia" w:ascii="微软雅黑" w:hAnsi="微软雅黑" w:eastAsia="微软雅黑" w:cs="微软雅黑"/>
          <w:b w:val="0"/>
          <w:bCs w:val="0"/>
        </w:rPr>
        <w:t>0x05时间校准 [下发]</w:t>
      </w: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549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706"/>
        <w:gridCol w:w="757"/>
        <w:gridCol w:w="716"/>
        <w:gridCol w:w="722"/>
        <w:gridCol w:w="865"/>
        <w:gridCol w:w="865"/>
        <w:gridCol w:w="8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7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年份</w:t>
            </w:r>
          </w:p>
        </w:tc>
        <w:tc>
          <w:tcPr>
            <w:tcW w:w="63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月份</w:t>
            </w:r>
          </w:p>
        </w:tc>
        <w:tc>
          <w:tcPr>
            <w:tcW w:w="72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日期</w:t>
            </w:r>
          </w:p>
        </w:tc>
        <w:tc>
          <w:tcPr>
            <w:tcW w:w="7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小时</w:t>
            </w:r>
          </w:p>
        </w:tc>
        <w:tc>
          <w:tcPr>
            <w:tcW w:w="7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分钟</w:t>
            </w:r>
          </w:p>
        </w:tc>
        <w:tc>
          <w:tcPr>
            <w:tcW w:w="73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7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63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72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7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7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73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4"/>
              <w:rPr>
                <w:rFonts w:hint="eastAsia" w:ascii="微软雅黑" w:hAnsi="微软雅黑" w:eastAsia="微软雅黑" w:cs="微软雅黑"/>
              </w:rPr>
            </w:pPr>
            <w:r>
              <w:rPr>
                <w:rFonts w:hint="eastAsia" w:ascii="微软雅黑" w:hAnsi="微软雅黑" w:eastAsia="微软雅黑" w:cs="微软雅黑"/>
              </w:rPr>
              <w:t>取值范围</w:t>
            </w:r>
          </w:p>
        </w:tc>
        <w:tc>
          <w:tcPr>
            <w:tcW w:w="7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0~99</w:t>
            </w:r>
          </w:p>
        </w:tc>
        <w:tc>
          <w:tcPr>
            <w:tcW w:w="63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1~12</w:t>
            </w:r>
          </w:p>
        </w:tc>
        <w:tc>
          <w:tcPr>
            <w:tcW w:w="72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1~31</w:t>
            </w:r>
          </w:p>
        </w:tc>
        <w:tc>
          <w:tcPr>
            <w:tcW w:w="7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00~24</w:t>
            </w:r>
          </w:p>
        </w:tc>
        <w:tc>
          <w:tcPr>
            <w:tcW w:w="7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00~59</w:t>
            </w:r>
          </w:p>
        </w:tc>
        <w:tc>
          <w:tcPr>
            <w:tcW w:w="73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00~59</w:t>
            </w:r>
          </w:p>
        </w:tc>
      </w:tr>
    </w:tbl>
    <w:p>
      <w:pPr>
        <w:pStyle w:val="4"/>
        <w:ind w:firstLine="720"/>
        <w:rPr>
          <w:rFonts w:hint="eastAsia" w:ascii="微软雅黑" w:hAnsi="微软雅黑" w:eastAsia="微软雅黑" w:cs="微软雅黑"/>
        </w:rPr>
      </w:pPr>
      <w:r>
        <w:rPr>
          <w:rFonts w:hint="eastAsia" w:ascii="微软雅黑" w:hAnsi="微软雅黑" w:eastAsia="微软雅黑" w:cs="微软雅黑"/>
        </w:rPr>
        <w:t>年份：年份后2位，取值范围0~99，如（21代表2021年）</w:t>
      </w: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18"/>
        <w:gridCol w:w="1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1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4"/>
        <w:ind w:left="1957"/>
        <w:rPr>
          <w:rFonts w:hint="eastAsia" w:ascii="微软雅黑" w:hAnsi="微软雅黑" w:eastAsia="微软雅黑" w:cs="微软雅黑"/>
        </w:rPr>
      </w:pPr>
    </w:p>
    <w:p>
      <w:pPr>
        <w:pStyle w:val="6"/>
        <w:rPr>
          <w:rFonts w:hint="eastAsia" w:ascii="微软雅黑" w:hAnsi="微软雅黑" w:eastAsia="微软雅黑" w:cs="微软雅黑"/>
        </w:rPr>
      </w:pPr>
      <w:r>
        <w:rPr>
          <w:rFonts w:hint="eastAsia" w:ascii="微软雅黑" w:hAnsi="微软雅黑" w:eastAsia="微软雅黑" w:cs="微软雅黑"/>
          <w:b w:val="0"/>
          <w:bCs w:val="0"/>
        </w:rPr>
        <w:t>0x06心跳 [下发]</w:t>
      </w:r>
    </w:p>
    <w:p>
      <w:pPr>
        <w:pStyle w:val="4"/>
        <w:numPr>
          <w:ilvl w:val="0"/>
          <w:numId w:val="3"/>
        </w:numPr>
        <w:ind w:left="737" w:hanging="340"/>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03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911"/>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1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2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1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2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w:t>
            </w:r>
          </w:p>
        </w:tc>
      </w:tr>
    </w:tbl>
    <w:p>
      <w:pPr>
        <w:spacing w:after="140" w:line="276" w:lineRule="auto"/>
        <w:ind w:left="1117"/>
        <w:rPr>
          <w:rFonts w:hint="eastAsia" w:ascii="微软雅黑" w:hAnsi="微软雅黑" w:eastAsia="微软雅黑" w:cs="微软雅黑"/>
        </w:rPr>
      </w:pPr>
    </w:p>
    <w:p>
      <w:pPr>
        <w:pStyle w:val="4"/>
        <w:numPr>
          <w:ilvl w:val="0"/>
          <w:numId w:val="3"/>
        </w:numPr>
        <w:ind w:left="737" w:hanging="340"/>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03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911"/>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1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2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1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2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w:t>
            </w:r>
          </w:p>
        </w:tc>
      </w:tr>
    </w:tbl>
    <w:p>
      <w:pPr>
        <w:pStyle w:val="6"/>
        <w:rPr>
          <w:rFonts w:hint="eastAsia" w:ascii="微软雅黑" w:hAnsi="微软雅黑" w:eastAsia="微软雅黑" w:cs="微软雅黑"/>
        </w:rPr>
      </w:pPr>
      <w:r>
        <w:rPr>
          <w:rFonts w:hint="eastAsia" w:ascii="微软雅黑" w:hAnsi="微软雅黑" w:eastAsia="微软雅黑" w:cs="微软雅黑"/>
          <w:b w:val="0"/>
          <w:bCs w:val="0"/>
        </w:rPr>
        <w:t>0x07 电机驱动器电源开关 [下发]</w:t>
      </w:r>
    </w:p>
    <w:p>
      <w:pPr>
        <w:pStyle w:val="4"/>
        <w:numPr>
          <w:ilvl w:val="0"/>
          <w:numId w:val="3"/>
        </w:numPr>
        <w:ind w:left="737" w:hanging="340"/>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3161"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911"/>
        <w:gridCol w:w="1125"/>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1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2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电机ID</w:t>
            </w:r>
          </w:p>
        </w:tc>
        <w:tc>
          <w:tcPr>
            <w:tcW w:w="112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1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2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12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bl>
    <w:p>
      <w:pPr>
        <w:spacing w:after="140" w:line="276"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电源：0 - 关  1-开</w:t>
      </w:r>
    </w:p>
    <w:p>
      <w:pPr>
        <w:pStyle w:val="4"/>
        <w:numPr>
          <w:ilvl w:val="0"/>
          <w:numId w:val="3"/>
        </w:numPr>
        <w:ind w:left="737" w:hanging="340"/>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03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911"/>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1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2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1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2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6"/>
        <w:numPr>
          <w:ilvl w:val="2"/>
          <w:numId w:val="0"/>
        </w:numPr>
        <w:rPr>
          <w:rFonts w:hint="eastAsia" w:ascii="微软雅黑" w:hAnsi="微软雅黑" w:eastAsia="微软雅黑" w:cs="微软雅黑"/>
        </w:rPr>
      </w:pPr>
    </w:p>
    <w:p>
      <w:pPr>
        <w:pStyle w:val="6"/>
        <w:rPr>
          <w:rFonts w:hint="eastAsia" w:ascii="微软雅黑" w:hAnsi="微软雅黑" w:eastAsia="微软雅黑" w:cs="微软雅黑"/>
        </w:rPr>
      </w:pPr>
      <w:r>
        <w:rPr>
          <w:rFonts w:hint="eastAsia" w:ascii="微软雅黑" w:hAnsi="微软雅黑" w:eastAsia="微软雅黑" w:cs="微软雅黑"/>
          <w:b w:val="0"/>
          <w:bCs w:val="0"/>
        </w:rPr>
        <w:t>0x09底盘运动控制 [下发]</w:t>
      </w:r>
    </w:p>
    <w:p>
      <w:pPr>
        <w:pStyle w:val="4"/>
        <w:rPr>
          <w:rFonts w:hint="eastAsia" w:eastAsia="微软雅黑"/>
        </w:rPr>
      </w:pPr>
      <w:r>
        <w:rPr>
          <w:rFonts w:hint="eastAsia" w:ascii="微软雅黑" w:hAnsi="微软雅黑" w:eastAsia="微软雅黑" w:cs="微软雅黑"/>
          <w:sz w:val="28"/>
          <w:szCs w:val="28"/>
        </w:rPr>
        <w:tab/>
      </w:r>
      <w:r>
        <w:rPr>
          <w:rFonts w:hint="eastAsia" w:ascii="微软雅黑" w:hAnsi="微软雅黑" w:eastAsia="微软雅黑" w:cs="微软雅黑"/>
        </w:rPr>
        <w:t>控制机器人行走，包括前进、后退、转弯(轮式）</w:t>
      </w:r>
    </w:p>
    <w:p>
      <w:pPr>
        <w:pStyle w:val="4"/>
        <w:numPr>
          <w:ilvl w:val="0"/>
          <w:numId w:val="3"/>
        </w:numPr>
        <w:ind w:left="737" w:hanging="340"/>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8904"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71"/>
        <w:gridCol w:w="792"/>
        <w:gridCol w:w="1227"/>
        <w:gridCol w:w="1238"/>
        <w:gridCol w:w="1067"/>
        <w:gridCol w:w="993"/>
        <w:gridCol w:w="1178"/>
        <w:gridCol w:w="1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rPr>
          <w:trHeight w:val="621" w:hRule="atLeast"/>
        </w:trPr>
        <w:tc>
          <w:tcPr>
            <w:tcW w:w="1113"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81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控制</w:t>
            </w:r>
          </w:p>
          <w:p>
            <w:pPr>
              <w:pStyle w:val="22"/>
              <w:jc w:val="center"/>
              <w:rPr>
                <w:rFonts w:hint="eastAsia" w:ascii="微软雅黑" w:hAnsi="微软雅黑" w:eastAsia="微软雅黑" w:cs="微软雅黑"/>
              </w:rPr>
            </w:pPr>
            <w:r>
              <w:rPr>
                <w:rFonts w:hint="eastAsia" w:ascii="微软雅黑" w:hAnsi="微软雅黑" w:eastAsia="微软雅黑" w:cs="微软雅黑"/>
              </w:rPr>
              <w:t>模式</w:t>
            </w:r>
          </w:p>
        </w:tc>
        <w:tc>
          <w:tcPr>
            <w:tcW w:w="124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LinearX</w:t>
            </w:r>
          </w:p>
        </w:tc>
        <w:tc>
          <w:tcPr>
            <w:tcW w:w="125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LinearY</w:t>
            </w:r>
          </w:p>
        </w:tc>
        <w:tc>
          <w:tcPr>
            <w:tcW w:w="107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Angular</w:t>
            </w:r>
          </w:p>
        </w:tc>
        <w:tc>
          <w:tcPr>
            <w:tcW w:w="9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TargetX</w:t>
            </w:r>
          </w:p>
        </w:tc>
        <w:tc>
          <w:tcPr>
            <w:tcW w:w="11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TargetY</w:t>
            </w:r>
          </w:p>
        </w:tc>
        <w:tc>
          <w:tcPr>
            <w:tcW w:w="125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TargetYaw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13"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81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24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25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07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11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125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13"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取值范围</w:t>
            </w:r>
          </w:p>
        </w:tc>
        <w:tc>
          <w:tcPr>
            <w:tcW w:w="816" w:type="dxa"/>
          </w:tcPr>
          <w:p>
            <w:pPr>
              <w:pStyle w:val="22"/>
              <w:jc w:val="center"/>
              <w:rPr>
                <w:rFonts w:hint="default" w:ascii="微软雅黑" w:hAnsi="微软雅黑" w:eastAsia="微软雅黑" w:cs="微软雅黑"/>
                <w:woUserID w:val="1"/>
              </w:rPr>
            </w:pPr>
            <w:r>
              <w:rPr>
                <w:rFonts w:hint="eastAsia" w:ascii="微软雅黑" w:hAnsi="微软雅黑" w:eastAsia="微软雅黑" w:cs="微软雅黑"/>
              </w:rPr>
              <w:t>0-</w:t>
            </w:r>
            <w:r>
              <w:rPr>
                <w:rFonts w:hint="default" w:ascii="微软雅黑" w:hAnsi="微软雅黑" w:eastAsia="微软雅黑" w:cs="微软雅黑"/>
                <w:woUserID w:val="1"/>
              </w:rPr>
              <w:t>7</w:t>
            </w:r>
          </w:p>
        </w:tc>
        <w:tc>
          <w:tcPr>
            <w:tcW w:w="124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无符号</w:t>
            </w:r>
          </w:p>
        </w:tc>
        <w:tc>
          <w:tcPr>
            <w:tcW w:w="125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无符号</w:t>
            </w:r>
          </w:p>
        </w:tc>
        <w:tc>
          <w:tcPr>
            <w:tcW w:w="107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无符号</w:t>
            </w:r>
          </w:p>
        </w:tc>
        <w:tc>
          <w:tcPr>
            <w:tcW w:w="9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w:t>
            </w:r>
          </w:p>
        </w:tc>
        <w:tc>
          <w:tcPr>
            <w:tcW w:w="11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w:t>
            </w:r>
          </w:p>
        </w:tc>
        <w:tc>
          <w:tcPr>
            <w:tcW w:w="125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w:t>
            </w:r>
          </w:p>
        </w:tc>
      </w:tr>
    </w:tbl>
    <w:p>
      <w:pPr>
        <w:pStyle w:val="4"/>
        <w:rPr>
          <w:rFonts w:hint="default" w:ascii="微软雅黑" w:hAnsi="微软雅黑" w:eastAsia="微软雅黑" w:cs="微软雅黑"/>
          <w:woUserID w:val="1"/>
        </w:rPr>
      </w:pPr>
      <w:r>
        <w:rPr>
          <w:rFonts w:hint="eastAsia" w:ascii="微软雅黑" w:hAnsi="微软雅黑" w:eastAsia="微软雅黑" w:cs="微软雅黑"/>
        </w:rPr>
        <w:tab/>
      </w:r>
      <w:r>
        <w:rPr>
          <w:rFonts w:hint="eastAsia" w:ascii="微软雅黑" w:hAnsi="微软雅黑" w:eastAsia="微软雅黑" w:cs="微软雅黑"/>
        </w:rPr>
        <w:t>模式：0-停止 1-前进 2-后退 3-原地左转 4-原地右转 5-移动到指定位置 10-初始化</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复位(自动找0点)</w:t>
      </w:r>
      <w:r>
        <w:rPr>
          <w:rFonts w:hint="default" w:ascii="微软雅黑" w:hAnsi="微软雅黑" w:eastAsia="微软雅黑" w:cs="微软雅黑"/>
          <w:woUserID w:val="1"/>
        </w:rPr>
        <w:t xml:space="preserve">  6：设定速度</w:t>
      </w:r>
    </w:p>
    <w:p>
      <w:pPr>
        <w:pStyle w:val="22"/>
        <w:spacing w:after="140" w:line="276" w:lineRule="auto"/>
        <w:ind w:firstLine="720"/>
        <w:rPr>
          <w:rFonts w:hint="eastAsia" w:ascii="微软雅黑" w:hAnsi="微软雅黑" w:eastAsia="微软雅黑" w:cs="微软雅黑"/>
        </w:rPr>
      </w:pPr>
      <w:r>
        <w:rPr>
          <w:rFonts w:hint="eastAsia" w:ascii="微软雅黑" w:hAnsi="微软雅黑" w:eastAsia="微软雅黑" w:cs="微软雅黑"/>
        </w:rPr>
        <w:t>LinearX：X方向速度，单位为 mm/s</w:t>
      </w:r>
    </w:p>
    <w:p>
      <w:pPr>
        <w:pStyle w:val="22"/>
        <w:spacing w:after="140" w:line="276" w:lineRule="auto"/>
        <w:ind w:firstLine="720"/>
        <w:rPr>
          <w:rFonts w:hint="eastAsia" w:ascii="微软雅黑" w:hAnsi="微软雅黑" w:eastAsia="微软雅黑" w:cs="微软雅黑"/>
        </w:rPr>
      </w:pPr>
      <w:r>
        <w:rPr>
          <w:rFonts w:hint="eastAsia" w:ascii="微软雅黑" w:hAnsi="微软雅黑" w:eastAsia="微软雅黑" w:cs="微软雅黑"/>
        </w:rPr>
        <w:t>LinearY：Y方向速度，单位为 mm/s（轮式）</w:t>
      </w:r>
    </w:p>
    <w:p>
      <w:pPr>
        <w:pStyle w:val="22"/>
        <w:spacing w:after="140" w:line="276" w:lineRule="auto"/>
        <w:ind w:firstLine="720"/>
        <w:rPr>
          <w:rFonts w:hint="eastAsia" w:ascii="微软雅黑" w:hAnsi="微软雅黑" w:eastAsia="微软雅黑" w:cs="微软雅黑"/>
        </w:rPr>
      </w:pPr>
      <w:r>
        <w:rPr>
          <w:rFonts w:hint="eastAsia" w:ascii="微软雅黑" w:hAnsi="微软雅黑" w:eastAsia="微软雅黑" w:cs="微软雅黑"/>
        </w:rPr>
        <w:t>Angular：角速度*10，单位为 °/s（轮式）</w:t>
      </w:r>
    </w:p>
    <w:p>
      <w:pPr>
        <w:pStyle w:val="22"/>
        <w:spacing w:after="140" w:line="276" w:lineRule="auto"/>
        <w:ind w:firstLine="720"/>
        <w:rPr>
          <w:rFonts w:hint="eastAsia" w:ascii="微软雅黑" w:hAnsi="微软雅黑" w:eastAsia="微软雅黑" w:cs="微软雅黑"/>
        </w:rPr>
      </w:pPr>
      <w:r>
        <w:rPr>
          <w:rFonts w:hint="eastAsia" w:ascii="微软雅黑" w:hAnsi="微软雅黑" w:eastAsia="微软雅黑" w:cs="微软雅黑"/>
        </w:rPr>
        <w:t>TargetX：目标位置X坐标，单位 mm</w:t>
      </w:r>
    </w:p>
    <w:p>
      <w:pPr>
        <w:pStyle w:val="22"/>
        <w:spacing w:after="140" w:line="276" w:lineRule="auto"/>
        <w:ind w:firstLine="720"/>
        <w:rPr>
          <w:rFonts w:hint="eastAsia" w:ascii="微软雅黑" w:hAnsi="微软雅黑" w:eastAsia="微软雅黑" w:cs="微软雅黑"/>
        </w:rPr>
      </w:pPr>
      <w:r>
        <w:rPr>
          <w:rFonts w:hint="eastAsia" w:ascii="微软雅黑" w:hAnsi="微软雅黑" w:eastAsia="微软雅黑" w:cs="微软雅黑"/>
        </w:rPr>
        <w:t>TargetY：目标位置Y坐标，单位 mm（轮式）</w:t>
      </w:r>
    </w:p>
    <w:p>
      <w:pPr>
        <w:pStyle w:val="22"/>
        <w:spacing w:after="140" w:line="276" w:lineRule="auto"/>
        <w:ind w:firstLine="720"/>
        <w:rPr>
          <w:rFonts w:hint="eastAsia" w:ascii="微软雅黑" w:hAnsi="微软雅黑" w:eastAsia="微软雅黑" w:cs="微软雅黑"/>
        </w:rPr>
      </w:pPr>
      <w:r>
        <w:rPr>
          <w:rFonts w:hint="eastAsia" w:ascii="微软雅黑" w:hAnsi="微软雅黑" w:eastAsia="微软雅黑" w:cs="微软雅黑"/>
        </w:rPr>
        <w:t>TargetYaw：目标位置的偏航角角度 * 10，单位为度，左正右负 （轮式）</w:t>
      </w: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721"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36"/>
        <w:gridCol w:w="15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58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58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4"/>
        <w:rPr>
          <w:rFonts w:hint="eastAsia" w:ascii="微软雅黑" w:hAnsi="微软雅黑" w:eastAsia="微软雅黑" w:cs="微软雅黑"/>
        </w:rPr>
      </w:pPr>
      <w:r>
        <w:rPr>
          <w:rFonts w:hint="eastAsia" w:ascii="微软雅黑" w:hAnsi="微软雅黑" w:eastAsia="微软雅黑" w:cs="微软雅黑"/>
        </w:rPr>
        <w:tab/>
      </w:r>
    </w:p>
    <w:p>
      <w:pPr>
        <w:pStyle w:val="6"/>
        <w:rPr>
          <w:rFonts w:hint="eastAsia" w:ascii="微软雅黑" w:hAnsi="微软雅黑" w:eastAsia="微软雅黑" w:cs="微软雅黑"/>
        </w:rPr>
      </w:pPr>
      <w:r>
        <w:rPr>
          <w:rFonts w:hint="eastAsia" w:ascii="微软雅黑" w:hAnsi="微软雅黑" w:eastAsia="微软雅黑" w:cs="微软雅黑"/>
          <w:b w:val="0"/>
          <w:bCs w:val="0"/>
        </w:rPr>
        <w:t>0x0A获取底盘运动状态 [下发]</w:t>
      </w:r>
    </w:p>
    <w:p>
      <w:pPr>
        <w:pStyle w:val="4"/>
        <w:numPr>
          <w:ilvl w:val="0"/>
          <w:numId w:val="3"/>
        </w:numPr>
        <w:ind w:left="737" w:hanging="340"/>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03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911"/>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1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2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1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2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w:t>
            </w:r>
          </w:p>
        </w:tc>
      </w:tr>
    </w:tbl>
    <w:p>
      <w:pPr>
        <w:pStyle w:val="4"/>
        <w:rPr>
          <w:rFonts w:hint="eastAsia" w:ascii="微软雅黑" w:hAnsi="微软雅黑" w:eastAsia="微软雅黑" w:cs="微软雅黑"/>
        </w:rPr>
      </w:pP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86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833"/>
        <w:gridCol w:w="825"/>
        <w:gridCol w:w="722"/>
        <w:gridCol w:w="774"/>
        <w:gridCol w:w="875"/>
        <w:gridCol w:w="834"/>
        <w:gridCol w:w="890"/>
        <w:gridCol w:w="966"/>
        <w:gridCol w:w="969"/>
        <w:gridCol w:w="9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5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84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c>
          <w:tcPr>
            <w:tcW w:w="73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状态</w:t>
            </w:r>
          </w:p>
        </w:tc>
        <w:tc>
          <w:tcPr>
            <w:tcW w:w="7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模式</w:t>
            </w:r>
          </w:p>
        </w:tc>
        <w:tc>
          <w:tcPr>
            <w:tcW w:w="9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X</w:t>
            </w:r>
          </w:p>
        </w:tc>
        <w:tc>
          <w:tcPr>
            <w:tcW w:w="8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Y</w:t>
            </w:r>
          </w:p>
        </w:tc>
        <w:tc>
          <w:tcPr>
            <w:tcW w:w="9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YAW</w:t>
            </w:r>
          </w:p>
        </w:tc>
        <w:tc>
          <w:tcPr>
            <w:tcW w:w="96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LinearX</w:t>
            </w:r>
          </w:p>
        </w:tc>
        <w:tc>
          <w:tcPr>
            <w:tcW w:w="91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LinearY</w:t>
            </w:r>
          </w:p>
        </w:tc>
        <w:tc>
          <w:tcPr>
            <w:tcW w:w="91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Angular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5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84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73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7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9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8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9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6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1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1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5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取值</w:t>
            </w:r>
          </w:p>
          <w:p>
            <w:pPr>
              <w:pStyle w:val="22"/>
              <w:rPr>
                <w:rFonts w:hint="eastAsia" w:ascii="微软雅黑" w:hAnsi="微软雅黑" w:eastAsia="微软雅黑" w:cs="微软雅黑"/>
              </w:rPr>
            </w:pPr>
            <w:r>
              <w:rPr>
                <w:rFonts w:hint="eastAsia" w:ascii="微软雅黑" w:hAnsi="微软雅黑" w:eastAsia="微软雅黑" w:cs="微软雅黑"/>
              </w:rPr>
              <w:t>范围</w:t>
            </w:r>
          </w:p>
        </w:tc>
        <w:tc>
          <w:tcPr>
            <w:tcW w:w="848" w:type="dxa"/>
          </w:tcPr>
          <w:p>
            <w:pPr>
              <w:pStyle w:val="22"/>
              <w:jc w:val="center"/>
              <w:rPr>
                <w:rFonts w:hint="eastAsia" w:ascii="微软雅黑" w:hAnsi="微软雅黑" w:eastAsia="微软雅黑" w:cs="微软雅黑"/>
              </w:rPr>
            </w:pPr>
          </w:p>
        </w:tc>
        <w:tc>
          <w:tcPr>
            <w:tcW w:w="73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0-5</w:t>
            </w:r>
          </w:p>
        </w:tc>
        <w:tc>
          <w:tcPr>
            <w:tcW w:w="7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0-3</w:t>
            </w:r>
          </w:p>
        </w:tc>
        <w:tc>
          <w:tcPr>
            <w:tcW w:w="9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有符号整型</w:t>
            </w:r>
          </w:p>
        </w:tc>
        <w:tc>
          <w:tcPr>
            <w:tcW w:w="8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有符号整型</w:t>
            </w:r>
          </w:p>
        </w:tc>
        <w:tc>
          <w:tcPr>
            <w:tcW w:w="9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有符号整型</w:t>
            </w:r>
          </w:p>
        </w:tc>
        <w:tc>
          <w:tcPr>
            <w:tcW w:w="96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有符号整型</w:t>
            </w:r>
          </w:p>
        </w:tc>
        <w:tc>
          <w:tcPr>
            <w:tcW w:w="91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w:t>
            </w:r>
          </w:p>
          <w:p>
            <w:pPr>
              <w:pStyle w:val="22"/>
              <w:jc w:val="center"/>
              <w:rPr>
                <w:rFonts w:hint="eastAsia" w:ascii="微软雅黑" w:hAnsi="微软雅黑" w:eastAsia="微软雅黑" w:cs="微软雅黑"/>
              </w:rPr>
            </w:pPr>
            <w:r>
              <w:rPr>
                <w:rFonts w:hint="eastAsia" w:ascii="微软雅黑" w:hAnsi="微软雅黑" w:eastAsia="微软雅黑" w:cs="微软雅黑"/>
              </w:rPr>
              <w:t>整型</w:t>
            </w:r>
          </w:p>
        </w:tc>
        <w:tc>
          <w:tcPr>
            <w:tcW w:w="91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有符号整型</w:t>
            </w:r>
          </w:p>
        </w:tc>
      </w:tr>
    </w:tbl>
    <w:p>
      <w:pPr>
        <w:pStyle w:val="4"/>
        <w:rPr>
          <w:rFonts w:hint="eastAsia" w:ascii="微软雅黑" w:hAnsi="微软雅黑" w:eastAsia="微软雅黑" w:cs="微软雅黑"/>
        </w:rPr>
      </w:pPr>
      <w:r>
        <w:rPr>
          <w:rFonts w:hint="eastAsia" w:ascii="微软雅黑" w:hAnsi="微软雅黑" w:eastAsia="微软雅黑" w:cs="微软雅黑"/>
        </w:rPr>
        <w:tab/>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状态：0-空闲</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1-正在运行中</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2-已到达指定位置（到达指定位置瞬间状态，随后就变成空闲状态）</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3 - 初始化中(机器人正在运行，但坐标未校准过)</w:t>
      </w:r>
    </w:p>
    <w:p>
      <w:pPr>
        <w:pStyle w:val="4"/>
        <w:rPr>
          <w:rFonts w:hint="eastAsia" w:ascii="微软雅黑" w:hAnsi="微软雅黑" w:eastAsia="微软雅黑" w:cs="微软雅黑"/>
          <w:color w:val="4F81BD" w:themeColor="accent1"/>
          <w14:textFill>
            <w14:solidFill>
              <w14:schemeClr w14:val="accent1"/>
            </w14:solidFill>
          </w14:textFill>
        </w:rPr>
      </w:pPr>
      <w:r>
        <w:rPr>
          <w:rFonts w:hint="eastAsia" w:ascii="微软雅黑" w:hAnsi="微软雅黑" w:eastAsia="微软雅黑" w:cs="微软雅黑"/>
        </w:rPr>
        <w:tab/>
      </w:r>
      <w:r>
        <w:rPr>
          <w:rFonts w:hint="eastAsia" w:ascii="微软雅黑" w:hAnsi="微软雅黑" w:eastAsia="微软雅黑" w:cs="微软雅黑"/>
        </w:rPr>
        <w:t>控制模式：0-边界校正   1-工程模式 2-嵌入式控制 3-遥控器控制 4-导航控制 5-空</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闲</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X：</w:t>
      </w:r>
      <w:r>
        <w:rPr>
          <w:rFonts w:hint="eastAsia" w:ascii="微软雅黑" w:hAnsi="微软雅黑" w:eastAsia="微软雅黑" w:cs="微软雅黑"/>
        </w:rPr>
        <w:tab/>
      </w:r>
      <w:r>
        <w:rPr>
          <w:rFonts w:hint="eastAsia" w:ascii="微软雅黑" w:hAnsi="微软雅黑" w:eastAsia="微软雅黑" w:cs="微软雅黑"/>
        </w:rPr>
        <w:t>当前X坐标，单位 mm</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Y：</w:t>
      </w:r>
      <w:r>
        <w:rPr>
          <w:rFonts w:hint="eastAsia" w:ascii="微软雅黑" w:hAnsi="微软雅黑" w:eastAsia="微软雅黑" w:cs="微软雅黑"/>
        </w:rPr>
        <w:tab/>
      </w:r>
      <w:r>
        <w:rPr>
          <w:rFonts w:hint="eastAsia" w:ascii="微软雅黑" w:hAnsi="微软雅黑" w:eastAsia="微软雅黑" w:cs="微软雅黑"/>
        </w:rPr>
        <w:t>当前Y坐标，单位mm</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YAW：当前偏航角 * 10，单位为度，左正右负</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LinearX：当前X方向上的线速度，单位mm/s</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LinearY：当前Y方向上的线速度，单位mm/s</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Angular：当前的角速度*10，单位为度，</w:t>
      </w:r>
    </w:p>
    <w:p>
      <w:pPr>
        <w:pStyle w:val="6"/>
        <w:rPr>
          <w:rFonts w:hint="eastAsia" w:ascii="微软雅黑" w:hAnsi="微软雅黑" w:eastAsia="微软雅黑" w:cs="微软雅黑"/>
        </w:rPr>
      </w:pPr>
      <w:r>
        <w:rPr>
          <w:rFonts w:hint="eastAsia" w:ascii="微软雅黑" w:hAnsi="微软雅黑" w:eastAsia="微软雅黑" w:cs="微软雅黑"/>
          <w:b w:val="0"/>
          <w:bCs w:val="0"/>
        </w:rPr>
        <w:t>0x0B上传底盘运动状态 [上发]</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当底盘运动状态或模式发生变化时，下位机主动上传一次消息。其它字段变化时，下位机以10Hz频率连续上传消息，直到所有数据都不再变化。</w:t>
      </w:r>
    </w:p>
    <w:tbl>
      <w:tblPr>
        <w:tblStyle w:val="17"/>
        <w:tblpPr w:leftFromText="180" w:rightFromText="180" w:vertAnchor="text" w:horzAnchor="page" w:tblpX="1913" w:tblpY="610"/>
        <w:tblOverlap w:val="never"/>
        <w:tblW w:w="86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18"/>
        <w:gridCol w:w="915"/>
        <w:gridCol w:w="915"/>
        <w:gridCol w:w="914"/>
        <w:gridCol w:w="914"/>
        <w:gridCol w:w="921"/>
        <w:gridCol w:w="966"/>
        <w:gridCol w:w="969"/>
        <w:gridCol w:w="10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23"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91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状态</w:t>
            </w:r>
          </w:p>
        </w:tc>
        <w:tc>
          <w:tcPr>
            <w:tcW w:w="91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模式</w:t>
            </w:r>
          </w:p>
        </w:tc>
        <w:tc>
          <w:tcPr>
            <w:tcW w:w="91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X</w:t>
            </w:r>
          </w:p>
        </w:tc>
        <w:tc>
          <w:tcPr>
            <w:tcW w:w="91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Y</w:t>
            </w:r>
          </w:p>
        </w:tc>
        <w:tc>
          <w:tcPr>
            <w:tcW w:w="92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YAW</w:t>
            </w:r>
          </w:p>
        </w:tc>
        <w:tc>
          <w:tcPr>
            <w:tcW w:w="9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LinearX</w:t>
            </w:r>
          </w:p>
        </w:tc>
        <w:tc>
          <w:tcPr>
            <w:tcW w:w="95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LinearY</w:t>
            </w:r>
          </w:p>
        </w:tc>
        <w:tc>
          <w:tcPr>
            <w:tcW w:w="104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Angular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23"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91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91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91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91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92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5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04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23"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取值</w:t>
            </w:r>
          </w:p>
          <w:p>
            <w:pPr>
              <w:pStyle w:val="22"/>
              <w:rPr>
                <w:rFonts w:hint="eastAsia" w:ascii="微软雅黑" w:hAnsi="微软雅黑" w:eastAsia="微软雅黑" w:cs="微软雅黑"/>
              </w:rPr>
            </w:pPr>
            <w:r>
              <w:rPr>
                <w:rFonts w:hint="eastAsia" w:ascii="微软雅黑" w:hAnsi="微软雅黑" w:eastAsia="微软雅黑" w:cs="微软雅黑"/>
              </w:rPr>
              <w:t>范围</w:t>
            </w:r>
          </w:p>
        </w:tc>
        <w:tc>
          <w:tcPr>
            <w:tcW w:w="91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0-5</w:t>
            </w:r>
          </w:p>
        </w:tc>
        <w:tc>
          <w:tcPr>
            <w:tcW w:w="91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0-3</w:t>
            </w:r>
          </w:p>
        </w:tc>
        <w:tc>
          <w:tcPr>
            <w:tcW w:w="91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有符号整型</w:t>
            </w:r>
          </w:p>
        </w:tc>
        <w:tc>
          <w:tcPr>
            <w:tcW w:w="91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有符号整型</w:t>
            </w:r>
          </w:p>
        </w:tc>
        <w:tc>
          <w:tcPr>
            <w:tcW w:w="92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有符号整型</w:t>
            </w:r>
          </w:p>
        </w:tc>
        <w:tc>
          <w:tcPr>
            <w:tcW w:w="9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有符号整型</w:t>
            </w:r>
          </w:p>
        </w:tc>
        <w:tc>
          <w:tcPr>
            <w:tcW w:w="95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w:t>
            </w:r>
          </w:p>
          <w:p>
            <w:pPr>
              <w:pStyle w:val="22"/>
              <w:jc w:val="center"/>
              <w:rPr>
                <w:rFonts w:hint="eastAsia" w:ascii="微软雅黑" w:hAnsi="微软雅黑" w:eastAsia="微软雅黑" w:cs="微软雅黑"/>
              </w:rPr>
            </w:pPr>
            <w:r>
              <w:rPr>
                <w:rFonts w:hint="eastAsia" w:ascii="微软雅黑" w:hAnsi="微软雅黑" w:eastAsia="微软雅黑" w:cs="微软雅黑"/>
              </w:rPr>
              <w:t>整型</w:t>
            </w:r>
          </w:p>
        </w:tc>
        <w:tc>
          <w:tcPr>
            <w:tcW w:w="104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有符号整型</w:t>
            </w:r>
          </w:p>
        </w:tc>
      </w:tr>
    </w:tbl>
    <w:p>
      <w:pPr>
        <w:pStyle w:val="4"/>
        <w:numPr>
          <w:ilvl w:val="0"/>
          <w:numId w:val="4"/>
        </w:numPr>
        <w:rPr>
          <w:rFonts w:hint="eastAsia" w:ascii="微软雅黑" w:hAnsi="微软雅黑" w:eastAsia="微软雅黑" w:cs="微软雅黑"/>
        </w:rPr>
      </w:pPr>
      <w:r>
        <w:rPr>
          <w:rFonts w:hint="eastAsia" w:ascii="微软雅黑" w:hAnsi="微软雅黑" w:eastAsia="微软雅黑" w:cs="微软雅黑"/>
        </w:rPr>
        <w:t>请求帧</w:t>
      </w:r>
    </w:p>
    <w:p>
      <w:pPr>
        <w:pStyle w:val="4"/>
        <w:ind w:left="737" w:hanging="340"/>
        <w:rPr>
          <w:rFonts w:hint="eastAsia" w:ascii="微软雅黑" w:hAnsi="微软雅黑" w:eastAsia="微软雅黑" w:cs="微软雅黑"/>
        </w:rPr>
      </w:pPr>
      <w:r>
        <w:rPr>
          <w:rFonts w:hint="eastAsia" w:ascii="微软雅黑" w:hAnsi="微软雅黑" w:eastAsia="微软雅黑" w:cs="微软雅黑"/>
        </w:rPr>
        <w:tab/>
      </w:r>
    </w:p>
    <w:p>
      <w:pPr>
        <w:pStyle w:val="4"/>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字段参考 0x0A协议</w:t>
      </w:r>
    </w:p>
    <w:p>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604"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36"/>
        <w:gridCol w:w="1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4"/>
        <w:rPr>
          <w:rFonts w:hint="eastAsia" w:ascii="微软雅黑" w:hAnsi="微软雅黑" w:eastAsia="微软雅黑" w:cs="微软雅黑"/>
        </w:rPr>
      </w:pPr>
      <w:r>
        <w:rPr>
          <w:rFonts w:hint="eastAsia" w:ascii="微软雅黑" w:hAnsi="微软雅黑" w:eastAsia="微软雅黑" w:cs="微软雅黑"/>
        </w:rPr>
        <w:tab/>
      </w:r>
    </w:p>
    <w:p>
      <w:pPr>
        <w:pStyle w:val="6"/>
        <w:rPr>
          <w:rFonts w:hint="eastAsia" w:ascii="微软雅黑" w:hAnsi="微软雅黑" w:eastAsia="微软雅黑" w:cs="微软雅黑"/>
        </w:rPr>
      </w:pPr>
      <w:r>
        <w:rPr>
          <w:rFonts w:hint="eastAsia" w:ascii="微软雅黑" w:hAnsi="微软雅黑" w:eastAsia="微软雅黑" w:cs="微软雅黑"/>
          <w:b w:val="0"/>
          <w:bCs w:val="0"/>
        </w:rPr>
        <w:t>0x0C电机控制 [下发]</w:t>
      </w:r>
    </w:p>
    <w:p>
      <w:r>
        <w:rPr>
          <w:rFonts w:hint="eastAsia" w:ascii="微软雅黑" w:hAnsi="微软雅黑" w:eastAsia="微软雅黑" w:cs="微软雅黑"/>
          <w:sz w:val="28"/>
          <w:szCs w:val="28"/>
        </w:rPr>
        <w:tab/>
      </w:r>
      <w:r>
        <w:rPr>
          <w:rFonts w:hint="eastAsia" w:ascii="微软雅黑" w:hAnsi="微软雅黑" w:eastAsia="微软雅黑" w:cs="微软雅黑"/>
        </w:rPr>
        <w:t>用于控制机器人指定ID电机的控制，至于具体</w:t>
      </w:r>
      <w:r>
        <w:rPr>
          <w:rFonts w:ascii="微软雅黑" w:hAnsi="微软雅黑" w:eastAsia="微软雅黑" w:cs="微软雅黑"/>
          <w:kern w:val="0"/>
          <w:lang w:bidi="ar"/>
        </w:rPr>
        <w:t xml:space="preserve"> ID 如何对应实际功能，应当针对不同机器人， </w:t>
      </w:r>
      <w:r>
        <w:rPr>
          <w:rFonts w:hint="eastAsia" w:ascii="微软雅黑" w:hAnsi="微软雅黑" w:eastAsia="微软雅黑" w:cs="微软雅黑"/>
          <w:kern w:val="0"/>
          <w:lang w:bidi="ar"/>
        </w:rPr>
        <w:t>事先定义好。</w:t>
      </w:r>
    </w:p>
    <w:p>
      <w:pPr>
        <w:pStyle w:val="4"/>
        <w:rPr>
          <w:rFonts w:hint="eastAsia" w:eastAsia="微软雅黑"/>
        </w:rPr>
      </w:pPr>
    </w:p>
    <w:p>
      <w:pPr>
        <w:pStyle w:val="4"/>
        <w:numPr>
          <w:ilvl w:val="0"/>
          <w:numId w:val="4"/>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6407"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36"/>
        <w:gridCol w:w="1243"/>
        <w:gridCol w:w="1243"/>
        <w:gridCol w:w="1307"/>
        <w:gridCol w:w="14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24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电机ID</w:t>
            </w:r>
          </w:p>
        </w:tc>
        <w:tc>
          <w:tcPr>
            <w:tcW w:w="124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控制</w:t>
            </w:r>
          </w:p>
          <w:p>
            <w:pPr>
              <w:pStyle w:val="22"/>
              <w:jc w:val="center"/>
              <w:rPr>
                <w:rFonts w:hint="eastAsia" w:ascii="微软雅黑" w:hAnsi="微软雅黑" w:eastAsia="微软雅黑" w:cs="微软雅黑"/>
              </w:rPr>
            </w:pPr>
            <w:r>
              <w:rPr>
                <w:rFonts w:hint="eastAsia" w:ascii="微软雅黑" w:hAnsi="微软雅黑" w:eastAsia="微软雅黑" w:cs="微软雅黑"/>
              </w:rPr>
              <w:t>模式</w:t>
            </w:r>
          </w:p>
        </w:tc>
        <w:tc>
          <w:tcPr>
            <w:tcW w:w="130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速度</w:t>
            </w:r>
          </w:p>
        </w:tc>
        <w:tc>
          <w:tcPr>
            <w:tcW w:w="147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坐标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24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24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30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47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取值</w:t>
            </w:r>
          </w:p>
          <w:p>
            <w:pPr>
              <w:pStyle w:val="22"/>
              <w:rPr>
                <w:rFonts w:hint="eastAsia" w:ascii="微软雅黑" w:hAnsi="微软雅黑" w:eastAsia="微软雅黑" w:cs="微软雅黑"/>
              </w:rPr>
            </w:pPr>
            <w:r>
              <w:rPr>
                <w:rFonts w:hint="eastAsia" w:ascii="微软雅黑" w:hAnsi="微软雅黑" w:eastAsia="微软雅黑" w:cs="微软雅黑"/>
              </w:rPr>
              <w:t>范围</w:t>
            </w:r>
          </w:p>
        </w:tc>
        <w:tc>
          <w:tcPr>
            <w:tcW w:w="124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0-255</w:t>
            </w:r>
          </w:p>
        </w:tc>
        <w:tc>
          <w:tcPr>
            <w:tcW w:w="124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0-4</w:t>
            </w:r>
          </w:p>
        </w:tc>
        <w:tc>
          <w:tcPr>
            <w:tcW w:w="130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w:t>
            </w:r>
          </w:p>
        </w:tc>
        <w:tc>
          <w:tcPr>
            <w:tcW w:w="147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w:t>
            </w:r>
          </w:p>
        </w:tc>
      </w:tr>
    </w:tbl>
    <w:p>
      <w:pPr>
        <w:pStyle w:val="4"/>
        <w:ind w:left="737" w:hanging="340"/>
        <w:rPr>
          <w:rFonts w:hint="default" w:ascii="微软雅黑" w:hAnsi="微软雅黑" w:eastAsia="微软雅黑" w:cs="微软雅黑"/>
          <w:woUserID w:val="1"/>
        </w:rPr>
      </w:pPr>
      <w:r>
        <w:rPr>
          <w:rFonts w:hint="eastAsia" w:ascii="微软雅黑" w:hAnsi="微软雅黑" w:eastAsia="微软雅黑" w:cs="微软雅黑"/>
        </w:rPr>
        <w:tab/>
      </w:r>
      <w:r>
        <w:rPr>
          <w:rFonts w:hint="eastAsia" w:ascii="微软雅黑" w:hAnsi="微软雅黑" w:eastAsia="微软雅黑" w:cs="微软雅黑"/>
        </w:rPr>
        <w:t>控制模式：0-停止 ， 1-正转 2-反转  3-指定坐标 ，4-复位</w:t>
      </w:r>
      <w:r>
        <w:rPr>
          <w:rFonts w:hint="default" w:ascii="微软雅黑" w:hAnsi="微软雅黑" w:eastAsia="微软雅黑" w:cs="微软雅黑"/>
          <w:woUserID w:val="1"/>
        </w:rPr>
        <w:t xml:space="preserve">  6-设定速度</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速度：伸缩速度，单位 mm/s</w:t>
      </w:r>
    </w:p>
    <w:p>
      <w:pPr>
        <w:pStyle w:val="4"/>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坐标：单位mm</w:t>
      </w:r>
    </w:p>
    <w:p>
      <w:pPr>
        <w:pStyle w:val="4"/>
        <w:numPr>
          <w:ilvl w:val="0"/>
          <w:numId w:val="5"/>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604"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36"/>
        <w:gridCol w:w="1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4"/>
        <w:rPr>
          <w:rFonts w:hint="eastAsia" w:ascii="微软雅黑" w:hAnsi="微软雅黑" w:eastAsia="微软雅黑" w:cs="微软雅黑"/>
          <w:color w:val="558ED5" w:themeColor="text2" w:themeTint="99"/>
          <w:sz w:val="28"/>
          <w:szCs w:val="28"/>
          <w14:textFill>
            <w14:solidFill>
              <w14:schemeClr w14:val="tx2">
                <w14:lumMod w14:val="60000"/>
                <w14:lumOff w14:val="40000"/>
              </w14:schemeClr>
            </w14:solidFill>
          </w14:textFill>
        </w:rPr>
      </w:pPr>
      <w:r>
        <w:rPr>
          <w:rFonts w:hint="eastAsia" w:ascii="微软雅黑" w:hAnsi="微软雅黑" w:eastAsia="微软雅黑" w:cs="微软雅黑"/>
          <w:sz w:val="28"/>
          <w:szCs w:val="28"/>
        </w:rPr>
        <w:tab/>
      </w:r>
    </w:p>
    <w:p>
      <w:pPr>
        <w:pStyle w:val="6"/>
        <w:rPr>
          <w:rFonts w:hint="eastAsia" w:ascii="微软雅黑" w:hAnsi="微软雅黑" w:eastAsia="微软雅黑" w:cs="微软雅黑"/>
        </w:rPr>
      </w:pPr>
      <w:r>
        <w:rPr>
          <w:rFonts w:hint="eastAsia" w:ascii="微软雅黑" w:hAnsi="微软雅黑" w:eastAsia="微软雅黑" w:cs="微软雅黑"/>
          <w:b w:val="0"/>
          <w:bCs w:val="0"/>
        </w:rPr>
        <w:t>0x0D 获取指定电机状态 [下发]</w:t>
      </w:r>
    </w:p>
    <w:p>
      <w:pPr>
        <w:pStyle w:val="4"/>
        <w:numPr>
          <w:ilvl w:val="0"/>
          <w:numId w:val="6"/>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100"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36"/>
        <w:gridCol w:w="9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96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电机ID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96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bl>
    <w:p>
      <w:pPr>
        <w:pStyle w:val="4"/>
        <w:rPr>
          <w:rFonts w:hint="eastAsia" w:ascii="微软雅黑" w:hAnsi="微软雅黑" w:eastAsia="微软雅黑" w:cs="微软雅黑"/>
          <w:sz w:val="28"/>
          <w:szCs w:val="28"/>
        </w:rPr>
      </w:pPr>
      <w:r>
        <w:rPr>
          <w:rFonts w:hint="eastAsia" w:ascii="微软雅黑" w:hAnsi="微软雅黑" w:eastAsia="微软雅黑" w:cs="微软雅黑"/>
          <w:sz w:val="28"/>
          <w:szCs w:val="28"/>
        </w:rPr>
        <w:tab/>
      </w:r>
    </w:p>
    <w:p>
      <w:pPr>
        <w:pStyle w:val="4"/>
        <w:numPr>
          <w:ilvl w:val="0"/>
          <w:numId w:val="4"/>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8935"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880"/>
        <w:gridCol w:w="880"/>
        <w:gridCol w:w="880"/>
        <w:gridCol w:w="786"/>
        <w:gridCol w:w="827"/>
        <w:gridCol w:w="797"/>
        <w:gridCol w:w="857"/>
        <w:gridCol w:w="757"/>
        <w:gridCol w:w="757"/>
        <w:gridCol w:w="757"/>
        <w:gridCol w:w="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88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c>
          <w:tcPr>
            <w:tcW w:w="88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电机ID</w:t>
            </w:r>
          </w:p>
        </w:tc>
        <w:tc>
          <w:tcPr>
            <w:tcW w:w="78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状态</w:t>
            </w:r>
          </w:p>
        </w:tc>
        <w:tc>
          <w:tcPr>
            <w:tcW w:w="82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当前</w:t>
            </w:r>
          </w:p>
          <w:p>
            <w:pPr>
              <w:pStyle w:val="22"/>
              <w:jc w:val="center"/>
              <w:rPr>
                <w:rFonts w:hint="eastAsia" w:ascii="微软雅黑" w:hAnsi="微软雅黑" w:eastAsia="微软雅黑" w:cs="微软雅黑"/>
              </w:rPr>
            </w:pPr>
            <w:r>
              <w:rPr>
                <w:rFonts w:hint="eastAsia" w:ascii="微软雅黑" w:hAnsi="微软雅黑" w:eastAsia="微软雅黑" w:cs="微软雅黑"/>
              </w:rPr>
              <w:t>速度</w:t>
            </w:r>
          </w:p>
        </w:tc>
        <w:tc>
          <w:tcPr>
            <w:tcW w:w="79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当前</w:t>
            </w:r>
          </w:p>
          <w:p>
            <w:pPr>
              <w:pStyle w:val="22"/>
              <w:jc w:val="center"/>
              <w:rPr>
                <w:rFonts w:hint="eastAsia" w:ascii="微软雅黑" w:hAnsi="微软雅黑" w:eastAsia="微软雅黑" w:cs="微软雅黑"/>
              </w:rPr>
            </w:pPr>
            <w:r>
              <w:rPr>
                <w:rFonts w:hint="eastAsia" w:ascii="微软雅黑" w:hAnsi="微软雅黑" w:eastAsia="微软雅黑" w:cs="微软雅黑"/>
              </w:rPr>
              <w:t>坐标</w:t>
            </w:r>
          </w:p>
        </w:tc>
        <w:tc>
          <w:tcPr>
            <w:tcW w:w="8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状态字</w:t>
            </w:r>
          </w:p>
        </w:tc>
        <w:tc>
          <w:tcPr>
            <w:tcW w:w="7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c>
          <w:tcPr>
            <w:tcW w:w="757"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电流1</w:t>
            </w:r>
          </w:p>
        </w:tc>
        <w:tc>
          <w:tcPr>
            <w:tcW w:w="757"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电流2</w:t>
            </w:r>
          </w:p>
        </w:tc>
        <w:tc>
          <w:tcPr>
            <w:tcW w:w="757"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温度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88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88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78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82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79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8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7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757"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4</w:t>
            </w:r>
          </w:p>
        </w:tc>
        <w:tc>
          <w:tcPr>
            <w:tcW w:w="757"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4</w:t>
            </w:r>
          </w:p>
        </w:tc>
        <w:tc>
          <w:tcPr>
            <w:tcW w:w="757"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取值</w:t>
            </w:r>
          </w:p>
          <w:p>
            <w:pPr>
              <w:pStyle w:val="22"/>
              <w:rPr>
                <w:rFonts w:hint="eastAsia" w:ascii="微软雅黑" w:hAnsi="微软雅黑" w:eastAsia="微软雅黑" w:cs="微软雅黑"/>
              </w:rPr>
            </w:pPr>
            <w:r>
              <w:rPr>
                <w:rFonts w:hint="eastAsia" w:ascii="微软雅黑" w:hAnsi="微软雅黑" w:eastAsia="微软雅黑" w:cs="微软雅黑"/>
              </w:rPr>
              <w:t>范围</w:t>
            </w:r>
          </w:p>
        </w:tc>
        <w:tc>
          <w:tcPr>
            <w:tcW w:w="880" w:type="dxa"/>
          </w:tcPr>
          <w:p>
            <w:pPr>
              <w:pStyle w:val="22"/>
              <w:jc w:val="center"/>
              <w:rPr>
                <w:rFonts w:hint="eastAsia" w:ascii="微软雅黑" w:hAnsi="微软雅黑" w:eastAsia="微软雅黑" w:cs="微软雅黑"/>
              </w:rPr>
            </w:pPr>
          </w:p>
        </w:tc>
        <w:tc>
          <w:tcPr>
            <w:tcW w:w="880" w:type="dxa"/>
          </w:tcPr>
          <w:p>
            <w:pPr>
              <w:pStyle w:val="22"/>
              <w:jc w:val="center"/>
              <w:rPr>
                <w:rFonts w:hint="eastAsia" w:ascii="微软雅黑" w:hAnsi="微软雅黑" w:eastAsia="微软雅黑" w:cs="微软雅黑"/>
                <w:color w:val="558ED5" w:themeColor="text2" w:themeTint="99"/>
                <w14:textFill>
                  <w14:solidFill>
                    <w14:schemeClr w14:val="tx2">
                      <w14:lumMod w14:val="60000"/>
                      <w14:lumOff w14:val="40000"/>
                    </w14:schemeClr>
                  </w14:solidFill>
                </w14:textFill>
              </w:rPr>
            </w:pPr>
          </w:p>
        </w:tc>
        <w:tc>
          <w:tcPr>
            <w:tcW w:w="78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0 - 3</w:t>
            </w:r>
          </w:p>
        </w:tc>
        <w:tc>
          <w:tcPr>
            <w:tcW w:w="827" w:type="dxa"/>
          </w:tcPr>
          <w:p>
            <w:pPr>
              <w:pStyle w:val="22"/>
              <w:jc w:val="center"/>
              <w:rPr>
                <w:rFonts w:hint="eastAsia" w:ascii="微软雅黑" w:hAnsi="微软雅黑" w:eastAsia="微软雅黑" w:cs="微软雅黑"/>
              </w:rPr>
            </w:pPr>
          </w:p>
        </w:tc>
        <w:tc>
          <w:tcPr>
            <w:tcW w:w="797" w:type="dxa"/>
          </w:tcPr>
          <w:p>
            <w:pPr>
              <w:pStyle w:val="22"/>
              <w:jc w:val="center"/>
              <w:rPr>
                <w:rFonts w:hint="eastAsia" w:ascii="微软雅黑" w:hAnsi="微软雅黑" w:eastAsia="微软雅黑" w:cs="微软雅黑"/>
              </w:rPr>
            </w:pPr>
          </w:p>
        </w:tc>
        <w:tc>
          <w:tcPr>
            <w:tcW w:w="857" w:type="dxa"/>
          </w:tcPr>
          <w:p>
            <w:pPr>
              <w:pStyle w:val="22"/>
              <w:jc w:val="center"/>
              <w:rPr>
                <w:rFonts w:hint="eastAsia" w:ascii="微软雅黑" w:hAnsi="微软雅黑" w:eastAsia="微软雅黑" w:cs="微软雅黑"/>
              </w:rPr>
            </w:pPr>
          </w:p>
        </w:tc>
        <w:tc>
          <w:tcPr>
            <w:tcW w:w="757" w:type="dxa"/>
          </w:tcPr>
          <w:p>
            <w:pPr>
              <w:pStyle w:val="22"/>
              <w:jc w:val="center"/>
              <w:rPr>
                <w:rFonts w:hint="eastAsia" w:ascii="微软雅黑" w:hAnsi="微软雅黑" w:eastAsia="微软雅黑" w:cs="微软雅黑"/>
              </w:rPr>
            </w:pPr>
          </w:p>
        </w:tc>
        <w:tc>
          <w:tcPr>
            <w:tcW w:w="757" w:type="dxa"/>
          </w:tcPr>
          <w:p>
            <w:pPr>
              <w:pStyle w:val="22"/>
              <w:jc w:val="center"/>
              <w:rPr>
                <w:rFonts w:hint="eastAsia" w:ascii="微软雅黑" w:hAnsi="微软雅黑" w:eastAsia="微软雅黑" w:cs="微软雅黑"/>
              </w:rPr>
            </w:pPr>
          </w:p>
        </w:tc>
        <w:tc>
          <w:tcPr>
            <w:tcW w:w="757" w:type="dxa"/>
          </w:tcPr>
          <w:p>
            <w:pPr>
              <w:pStyle w:val="22"/>
              <w:jc w:val="center"/>
              <w:rPr>
                <w:rFonts w:hint="eastAsia" w:ascii="微软雅黑" w:hAnsi="微软雅黑" w:eastAsia="微软雅黑" w:cs="微软雅黑"/>
              </w:rPr>
            </w:pPr>
          </w:p>
        </w:tc>
        <w:tc>
          <w:tcPr>
            <w:tcW w:w="757" w:type="dxa"/>
          </w:tcPr>
          <w:p>
            <w:pPr>
              <w:pStyle w:val="22"/>
              <w:jc w:val="center"/>
              <w:rPr>
                <w:rFonts w:hint="eastAsia" w:ascii="微软雅黑" w:hAnsi="微软雅黑" w:eastAsia="微软雅黑" w:cs="微软雅黑"/>
              </w:rPr>
            </w:pPr>
          </w:p>
        </w:tc>
      </w:tr>
    </w:tbl>
    <w:p>
      <w:pPr>
        <w:pStyle w:val="4"/>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状态：0-空闲  1-正在运行中  2-已到位  3-初始化中</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当前速度：单位 mm/s</w:t>
      </w:r>
    </w:p>
    <w:p>
      <w:pPr>
        <w:pStyle w:val="4"/>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 xml:space="preserve">当前高度：单位mm </w:t>
      </w:r>
    </w:p>
    <w:p>
      <w:pPr>
        <w:pStyle w:val="4"/>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状态字：当前电机驱动器的状态值</w:t>
      </w:r>
    </w:p>
    <w:p>
      <w:pPr>
        <w:pStyle w:val="4"/>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错误码：当前电机驱动器的错误码</w:t>
      </w:r>
    </w:p>
    <w:p>
      <w:pPr>
        <w:pStyle w:val="4"/>
        <w:ind w:left="737" w:hanging="340"/>
        <w:rPr>
          <w:rFonts w:hint="default" w:ascii="微软雅黑" w:hAnsi="微软雅黑" w:eastAsia="微软雅黑" w:cs="微软雅黑"/>
          <w:woUserID w:val="1"/>
        </w:rPr>
      </w:pPr>
      <w:r>
        <w:rPr>
          <w:rFonts w:hint="default" w:ascii="微软雅黑" w:hAnsi="微软雅黑" w:eastAsia="微软雅黑" w:cs="微软雅黑"/>
          <w:woUserID w:val="1"/>
        </w:rPr>
        <w:t xml:space="preserve">     电流：mA</w:t>
      </w:r>
    </w:p>
    <w:p>
      <w:pPr>
        <w:pStyle w:val="4"/>
        <w:ind w:left="737" w:hanging="340"/>
        <w:rPr>
          <w:rFonts w:hint="default" w:ascii="微软雅黑" w:hAnsi="微软雅黑" w:eastAsia="微软雅黑" w:cs="微软雅黑"/>
          <w:woUserID w:val="1"/>
        </w:rPr>
      </w:pPr>
      <w:r>
        <w:rPr>
          <w:rFonts w:hint="default" w:ascii="微软雅黑" w:hAnsi="微软雅黑" w:eastAsia="微软雅黑" w:cs="微软雅黑"/>
          <w:woUserID w:val="1"/>
        </w:rPr>
        <w:t xml:space="preserve">     温度：°C</w:t>
      </w:r>
    </w:p>
    <w:p>
      <w:pPr>
        <w:pStyle w:val="6"/>
        <w:rPr>
          <w:rFonts w:hint="eastAsia" w:ascii="微软雅黑" w:hAnsi="微软雅黑" w:eastAsia="微软雅黑" w:cs="微软雅黑"/>
        </w:rPr>
      </w:pPr>
      <w:r>
        <w:rPr>
          <w:rFonts w:hint="eastAsia" w:ascii="微软雅黑" w:hAnsi="微软雅黑" w:eastAsia="微软雅黑" w:cs="微软雅黑"/>
          <w:b w:val="0"/>
          <w:bCs w:val="0"/>
        </w:rPr>
        <w:t>0x0E 上传电机状态 [上发]</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当电机状态变化时，下位机主动上传一次消息。当速度或高度变化时，下位机以10Hz频率连续上传消息，直到所有数据都不再变化。</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8933"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851"/>
        <w:gridCol w:w="887"/>
        <w:gridCol w:w="900"/>
        <w:gridCol w:w="1100"/>
        <w:gridCol w:w="1022"/>
        <w:gridCol w:w="845"/>
        <w:gridCol w:w="832"/>
        <w:gridCol w:w="832"/>
        <w:gridCol w:w="832"/>
        <w:gridCol w:w="8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5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88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电机ID</w:t>
            </w:r>
          </w:p>
        </w:tc>
        <w:tc>
          <w:tcPr>
            <w:tcW w:w="9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状态</w:t>
            </w:r>
          </w:p>
        </w:tc>
        <w:tc>
          <w:tcPr>
            <w:tcW w:w="11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当前速度</w:t>
            </w:r>
          </w:p>
        </w:tc>
        <w:tc>
          <w:tcPr>
            <w:tcW w:w="102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当前坐标</w:t>
            </w:r>
          </w:p>
        </w:tc>
        <w:tc>
          <w:tcPr>
            <w:tcW w:w="84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状态字</w:t>
            </w:r>
          </w:p>
        </w:tc>
        <w:tc>
          <w:tcPr>
            <w:tcW w:w="83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c>
          <w:tcPr>
            <w:tcW w:w="832"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电流1</w:t>
            </w:r>
          </w:p>
        </w:tc>
        <w:tc>
          <w:tcPr>
            <w:tcW w:w="832"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电流2</w:t>
            </w:r>
          </w:p>
        </w:tc>
        <w:tc>
          <w:tcPr>
            <w:tcW w:w="832"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温度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5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88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9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1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02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84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83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832"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4</w:t>
            </w:r>
          </w:p>
        </w:tc>
        <w:tc>
          <w:tcPr>
            <w:tcW w:w="832"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4</w:t>
            </w:r>
          </w:p>
        </w:tc>
        <w:tc>
          <w:tcPr>
            <w:tcW w:w="832"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4</w:t>
            </w:r>
          </w:p>
        </w:tc>
      </w:tr>
    </w:tbl>
    <w:p>
      <w:pPr>
        <w:pStyle w:val="4"/>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字段参考0x0D协议</w:t>
      </w:r>
    </w:p>
    <w:p>
      <w:pPr>
        <w:pStyle w:val="4"/>
        <w:numPr>
          <w:ilvl w:val="0"/>
          <w:numId w:val="6"/>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604"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36"/>
        <w:gridCol w:w="1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6"/>
        <w:numPr>
          <w:ilvl w:val="0"/>
          <w:numId w:val="0"/>
        </w:numPr>
        <w:rPr>
          <w:rFonts w:hint="eastAsia" w:ascii="微软雅黑" w:hAnsi="微软雅黑" w:eastAsia="微软雅黑" w:cs="微软雅黑"/>
          <w:b w:val="0"/>
          <w:bCs w:val="0"/>
        </w:rPr>
      </w:pPr>
    </w:p>
    <w:p>
      <w:pPr>
        <w:pStyle w:val="6"/>
        <w:rPr>
          <w:rFonts w:hint="eastAsia" w:ascii="微软雅黑" w:hAnsi="微软雅黑" w:eastAsia="微软雅黑" w:cs="微软雅黑"/>
        </w:rPr>
      </w:pPr>
      <w:r>
        <w:rPr>
          <w:rFonts w:hint="eastAsia" w:ascii="微软雅黑" w:hAnsi="微软雅黑" w:eastAsia="微软雅黑" w:cs="微软雅黑"/>
          <w:b w:val="0"/>
          <w:bCs w:val="0"/>
        </w:rPr>
        <w:t>0x0F 单色灯控制 [下发]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7145"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489"/>
        <w:gridCol w:w="1489"/>
        <w:gridCol w:w="1489"/>
        <w:gridCol w:w="1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4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ID</w:t>
            </w:r>
          </w:p>
        </w:tc>
        <w:tc>
          <w:tcPr>
            <w:tcW w:w="14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模式</w:t>
            </w:r>
          </w:p>
        </w:tc>
        <w:tc>
          <w:tcPr>
            <w:tcW w:w="14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闪烁间隔</w:t>
            </w:r>
          </w:p>
        </w:tc>
        <w:tc>
          <w:tcPr>
            <w:tcW w:w="14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RGB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4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4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4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4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取值范围</w:t>
            </w:r>
          </w:p>
        </w:tc>
        <w:tc>
          <w:tcPr>
            <w:tcW w:w="1489" w:type="dxa"/>
          </w:tcPr>
          <w:p>
            <w:pPr>
              <w:pStyle w:val="22"/>
              <w:jc w:val="center"/>
              <w:rPr>
                <w:rFonts w:hint="eastAsia" w:ascii="微软雅黑" w:hAnsi="微软雅黑" w:eastAsia="微软雅黑" w:cs="微软雅黑"/>
              </w:rPr>
            </w:pPr>
          </w:p>
        </w:tc>
        <w:tc>
          <w:tcPr>
            <w:tcW w:w="14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0-2</w:t>
            </w:r>
          </w:p>
        </w:tc>
        <w:tc>
          <w:tcPr>
            <w:tcW w:w="14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(ms)</w:t>
            </w:r>
          </w:p>
        </w:tc>
        <w:tc>
          <w:tcPr>
            <w:tcW w:w="1489" w:type="dxa"/>
          </w:tcPr>
          <w:p>
            <w:pPr>
              <w:pStyle w:val="22"/>
              <w:jc w:val="center"/>
              <w:rPr>
                <w:rFonts w:hint="eastAsia" w:ascii="微软雅黑" w:hAnsi="微软雅黑" w:eastAsia="微软雅黑" w:cs="微软雅黑"/>
              </w:rPr>
            </w:pPr>
          </w:p>
        </w:tc>
      </w:tr>
    </w:tbl>
    <w:p>
      <w:pPr>
        <w:pStyle w:val="4"/>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 xml:space="preserve">ID: </w:t>
      </w:r>
      <w:r>
        <w:rPr>
          <w:rFonts w:hint="eastAsia" w:ascii="微软雅黑" w:hAnsi="微软雅黑" w:eastAsia="微软雅黑" w:cs="微软雅黑"/>
        </w:rPr>
        <w:tab/>
      </w:r>
      <w:r>
        <w:rPr>
          <w:rFonts w:hint="eastAsia" w:ascii="微软雅黑" w:hAnsi="微软雅黑" w:eastAsia="微软雅黑" w:cs="微软雅黑"/>
        </w:rPr>
        <w:t xml:space="preserve">   0 - RGB灯带 1 - 状态灯 2 - 照明灯</w:t>
      </w:r>
    </w:p>
    <w:p>
      <w:pPr>
        <w:pStyle w:val="4"/>
        <w:spacing w:after="26"/>
        <w:ind w:left="737"/>
        <w:rPr>
          <w:rFonts w:hint="eastAsia" w:ascii="微软雅黑" w:hAnsi="微软雅黑" w:eastAsia="微软雅黑" w:cs="微软雅黑"/>
        </w:rPr>
      </w:pPr>
      <w:r>
        <w:rPr>
          <w:rFonts w:hint="eastAsia" w:ascii="微软雅黑" w:hAnsi="微软雅黑" w:eastAsia="微软雅黑" w:cs="微软雅黑"/>
        </w:rPr>
        <w:t>模式：   0 – 熄灭 ，1 – 常亮，2 - 闪烁</w:t>
      </w:r>
    </w:p>
    <w:p>
      <w:pPr>
        <w:pStyle w:val="4"/>
        <w:numPr>
          <w:ilvl w:val="0"/>
          <w:numId w:val="8"/>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604"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36"/>
        <w:gridCol w:w="1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6"/>
        <w:rPr>
          <w:rFonts w:hint="eastAsia" w:ascii="微软雅黑" w:hAnsi="微软雅黑" w:eastAsia="微软雅黑" w:cs="微软雅黑"/>
        </w:rPr>
      </w:pPr>
      <w:r>
        <w:rPr>
          <w:rFonts w:hint="eastAsia" w:ascii="微软雅黑" w:hAnsi="微软雅黑" w:eastAsia="微软雅黑" w:cs="微软雅黑"/>
          <w:b w:val="0"/>
          <w:bCs w:val="0"/>
        </w:rPr>
        <w:t>0x10 显示屏控制 [下发]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578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929"/>
        <w:gridCol w:w="1163"/>
        <w:gridCol w:w="1163"/>
        <w:gridCol w:w="1266"/>
        <w:gridCol w:w="1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2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Y</w:t>
            </w:r>
          </w:p>
        </w:tc>
        <w:tc>
          <w:tcPr>
            <w:tcW w:w="11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X</w:t>
            </w:r>
          </w:p>
        </w:tc>
        <w:tc>
          <w:tcPr>
            <w:tcW w:w="126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内容</w:t>
            </w:r>
          </w:p>
        </w:tc>
        <w:tc>
          <w:tcPr>
            <w:tcW w:w="12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2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1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26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20</w:t>
            </w:r>
          </w:p>
        </w:tc>
        <w:tc>
          <w:tcPr>
            <w:tcW w:w="12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2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取值范围</w:t>
            </w:r>
          </w:p>
        </w:tc>
        <w:tc>
          <w:tcPr>
            <w:tcW w:w="11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1-4</w:t>
            </w:r>
          </w:p>
        </w:tc>
        <w:tc>
          <w:tcPr>
            <w:tcW w:w="116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0 - 128</w:t>
            </w:r>
          </w:p>
        </w:tc>
        <w:tc>
          <w:tcPr>
            <w:tcW w:w="126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0 - 256</w:t>
            </w:r>
          </w:p>
        </w:tc>
        <w:tc>
          <w:tcPr>
            <w:tcW w:w="12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0-1</w:t>
            </w:r>
          </w:p>
        </w:tc>
      </w:tr>
    </w:tbl>
    <w:p>
      <w:pPr>
        <w:pStyle w:val="4"/>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 xml:space="preserve">Y： </w:t>
      </w:r>
      <w:r>
        <w:rPr>
          <w:rFonts w:hint="eastAsia" w:ascii="微软雅黑" w:hAnsi="微软雅黑" w:eastAsia="微软雅黑" w:cs="微软雅黑"/>
        </w:rPr>
        <w:tab/>
      </w:r>
      <w:r>
        <w:rPr>
          <w:rFonts w:hint="eastAsia" w:ascii="微软雅黑" w:hAnsi="微软雅黑" w:eastAsia="微软雅黑" w:cs="微软雅黑"/>
        </w:rPr>
        <w:t>显示Y轴坐标</w:t>
      </w:r>
    </w:p>
    <w:p>
      <w:pPr>
        <w:pStyle w:val="4"/>
        <w:spacing w:after="26"/>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 xml:space="preserve">X： </w:t>
      </w:r>
      <w:r>
        <w:rPr>
          <w:rFonts w:hint="eastAsia" w:ascii="微软雅黑" w:hAnsi="微软雅黑" w:eastAsia="微软雅黑" w:cs="微软雅黑"/>
        </w:rPr>
        <w:tab/>
      </w:r>
      <w:r>
        <w:rPr>
          <w:rFonts w:hint="eastAsia" w:ascii="微软雅黑" w:hAnsi="微软雅黑" w:eastAsia="微软雅黑" w:cs="微软雅黑"/>
        </w:rPr>
        <w:t>显示X轴坐标</w:t>
      </w:r>
    </w:p>
    <w:p>
      <w:pPr>
        <w:pStyle w:val="4"/>
        <w:spacing w:after="26"/>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 xml:space="preserve">内容： </w:t>
      </w:r>
      <w:r>
        <w:rPr>
          <w:rFonts w:hint="eastAsia" w:ascii="微软雅黑" w:hAnsi="微软雅黑" w:eastAsia="微软雅黑" w:cs="微软雅黑"/>
        </w:rPr>
        <w:tab/>
      </w:r>
      <w:r>
        <w:rPr>
          <w:rFonts w:hint="eastAsia" w:ascii="微软雅黑" w:hAnsi="微软雅黑" w:eastAsia="微软雅黑" w:cs="微软雅黑"/>
        </w:rPr>
        <w:t>显示的内容（默认字号 6*12）</w:t>
      </w:r>
    </w:p>
    <w:p>
      <w:pPr>
        <w:pStyle w:val="4"/>
        <w:spacing w:after="26"/>
        <w:ind w:left="737" w:hanging="3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状态：</w:t>
      </w:r>
      <w:r>
        <w:rPr>
          <w:rFonts w:hint="eastAsia" w:ascii="微软雅黑" w:hAnsi="微软雅黑" w:eastAsia="微软雅黑" w:cs="微软雅黑"/>
        </w:rPr>
        <w:tab/>
      </w:r>
      <w:r>
        <w:rPr>
          <w:rFonts w:hint="eastAsia" w:ascii="微软雅黑" w:hAnsi="微软雅黑" w:eastAsia="微软雅黑" w:cs="微软雅黑"/>
        </w:rPr>
        <w:t>0 显示电源信息，1 显示下发数据</w:t>
      </w:r>
    </w:p>
    <w:p>
      <w:pPr>
        <w:pStyle w:val="4"/>
        <w:numPr>
          <w:ilvl w:val="0"/>
          <w:numId w:val="9"/>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604"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36"/>
        <w:gridCol w:w="1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6"/>
        <w:numPr>
          <w:ilvl w:val="0"/>
          <w:numId w:val="0"/>
        </w:numPr>
        <w:rPr>
          <w:rFonts w:hint="eastAsia" w:ascii="微软雅黑" w:hAnsi="微软雅黑" w:eastAsia="微软雅黑" w:cs="微软雅黑"/>
          <w:b w:val="0"/>
          <w:bCs w:val="0"/>
        </w:rPr>
      </w:pPr>
    </w:p>
    <w:p>
      <w:pPr>
        <w:pStyle w:val="6"/>
        <w:rPr>
          <w:rFonts w:hint="eastAsia" w:ascii="微软雅黑" w:hAnsi="微软雅黑" w:eastAsia="微软雅黑" w:cs="微软雅黑"/>
        </w:rPr>
      </w:pPr>
      <w:r>
        <w:rPr>
          <w:rFonts w:hint="eastAsia" w:ascii="微软雅黑" w:hAnsi="微软雅黑" w:eastAsia="微软雅黑" w:cs="微软雅黑"/>
          <w:b w:val="0"/>
          <w:bCs w:val="0"/>
        </w:rPr>
        <w:t>0x11 获取按键状态 [下发]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604"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36"/>
        <w:gridCol w:w="1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w:t>
            </w:r>
          </w:p>
        </w:tc>
      </w:tr>
    </w:tbl>
    <w:p>
      <w:pPr>
        <w:pStyle w:val="4"/>
        <w:rPr>
          <w:rFonts w:hint="eastAsia" w:ascii="微软雅黑" w:hAnsi="微软雅黑" w:eastAsia="微软雅黑" w:cs="微软雅黑"/>
        </w:rPr>
      </w:pPr>
    </w:p>
    <w:p>
      <w:pPr>
        <w:pStyle w:val="4"/>
        <w:numPr>
          <w:ilvl w:val="0"/>
          <w:numId w:val="10"/>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5721"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76"/>
        <w:gridCol w:w="1176"/>
        <w:gridCol w:w="1612"/>
        <w:gridCol w:w="1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7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7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c>
          <w:tcPr>
            <w:tcW w:w="161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启动按钮</w:t>
            </w:r>
          </w:p>
        </w:tc>
        <w:tc>
          <w:tcPr>
            <w:tcW w:w="17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停止按钮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7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7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61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75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7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176" w:type="dxa"/>
          </w:tcPr>
          <w:p>
            <w:pPr>
              <w:pStyle w:val="22"/>
              <w:jc w:val="center"/>
              <w:rPr>
                <w:rFonts w:hint="eastAsia" w:ascii="微软雅黑" w:hAnsi="微软雅黑" w:eastAsia="微软雅黑" w:cs="微软雅黑"/>
              </w:rPr>
            </w:pPr>
          </w:p>
        </w:tc>
        <w:tc>
          <w:tcPr>
            <w:tcW w:w="1612" w:type="dxa"/>
          </w:tcPr>
          <w:p>
            <w:pPr>
              <w:pStyle w:val="22"/>
              <w:rPr>
                <w:rFonts w:hint="eastAsia" w:ascii="微软雅黑" w:hAnsi="微软雅黑" w:eastAsia="微软雅黑" w:cs="微软雅黑"/>
              </w:rPr>
            </w:pPr>
            <w:r>
              <w:rPr>
                <w:rFonts w:hint="eastAsia" w:ascii="微软雅黑" w:hAnsi="微软雅黑" w:eastAsia="微软雅黑" w:cs="微软雅黑"/>
              </w:rPr>
              <w:t>-1 ：位置错误</w:t>
            </w:r>
          </w:p>
          <w:p>
            <w:pPr>
              <w:pStyle w:val="22"/>
              <w:rPr>
                <w:rFonts w:hint="eastAsia" w:ascii="微软雅黑" w:hAnsi="微软雅黑" w:eastAsia="微软雅黑" w:cs="微软雅黑"/>
              </w:rPr>
            </w:pPr>
            <w:r>
              <w:rPr>
                <w:rFonts w:hint="eastAsia" w:ascii="微软雅黑" w:hAnsi="微软雅黑" w:eastAsia="微软雅黑" w:cs="微软雅黑"/>
              </w:rPr>
              <w:t>0 ：已释放</w:t>
            </w:r>
          </w:p>
          <w:p>
            <w:pPr>
              <w:pStyle w:val="22"/>
              <w:rPr>
                <w:rFonts w:hint="eastAsia" w:ascii="微软雅黑" w:hAnsi="微软雅黑" w:eastAsia="微软雅黑" w:cs="微软雅黑"/>
              </w:rPr>
            </w:pPr>
            <w:r>
              <w:rPr>
                <w:rFonts w:hint="eastAsia" w:ascii="微软雅黑" w:hAnsi="微软雅黑" w:eastAsia="微软雅黑" w:cs="微软雅黑"/>
              </w:rPr>
              <w:t>1 ：按下</w:t>
            </w:r>
          </w:p>
        </w:tc>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-1 ：位置错误</w:t>
            </w:r>
          </w:p>
          <w:p>
            <w:pPr>
              <w:pStyle w:val="22"/>
              <w:rPr>
                <w:rFonts w:hint="eastAsia" w:ascii="微软雅黑" w:hAnsi="微软雅黑" w:eastAsia="微软雅黑" w:cs="微软雅黑"/>
              </w:rPr>
            </w:pPr>
            <w:r>
              <w:rPr>
                <w:rFonts w:hint="eastAsia" w:ascii="微软雅黑" w:hAnsi="微软雅黑" w:eastAsia="微软雅黑" w:cs="微软雅黑"/>
              </w:rPr>
              <w:t>0 ：已释放</w:t>
            </w:r>
          </w:p>
          <w:p>
            <w:pPr>
              <w:pStyle w:val="22"/>
              <w:rPr>
                <w:rFonts w:hint="eastAsia" w:ascii="微软雅黑" w:hAnsi="微软雅黑" w:eastAsia="微软雅黑" w:cs="微软雅黑"/>
              </w:rPr>
            </w:pPr>
            <w:r>
              <w:rPr>
                <w:rFonts w:hint="eastAsia" w:ascii="微软雅黑" w:hAnsi="微软雅黑" w:eastAsia="微软雅黑" w:cs="微软雅黑"/>
              </w:rPr>
              <w:t>1 ：按下</w:t>
            </w:r>
          </w:p>
        </w:tc>
      </w:tr>
    </w:tbl>
    <w:p>
      <w:pPr>
        <w:pStyle w:val="6"/>
        <w:numPr>
          <w:ilvl w:val="0"/>
          <w:numId w:val="0"/>
        </w:numPr>
        <w:rPr>
          <w:rFonts w:hint="eastAsia" w:ascii="微软雅黑" w:hAnsi="微软雅黑" w:eastAsia="微软雅黑" w:cs="微软雅黑"/>
          <w:b w:val="0"/>
          <w:bCs w:val="0"/>
        </w:rPr>
      </w:pPr>
    </w:p>
    <w:p>
      <w:pPr>
        <w:pStyle w:val="6"/>
        <w:rPr>
          <w:rFonts w:hint="eastAsia" w:ascii="微软雅黑" w:hAnsi="微软雅黑" w:eastAsia="微软雅黑" w:cs="微软雅黑"/>
        </w:rPr>
      </w:pPr>
      <w:r>
        <w:rPr>
          <w:rFonts w:hint="eastAsia" w:ascii="微软雅黑" w:hAnsi="微软雅黑" w:eastAsia="微软雅黑" w:cs="微软雅黑"/>
          <w:b w:val="0"/>
          <w:bCs w:val="0"/>
        </w:rPr>
        <w:t>0x13 获取避障状态 [下发]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604"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36"/>
        <w:gridCol w:w="1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3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46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w:t>
            </w:r>
          </w:p>
        </w:tc>
      </w:tr>
    </w:tbl>
    <w:p>
      <w:pPr>
        <w:pStyle w:val="4"/>
        <w:rPr>
          <w:rFonts w:hint="eastAsia" w:ascii="微软雅黑" w:hAnsi="微软雅黑" w:eastAsia="微软雅黑" w:cs="微软雅黑"/>
        </w:rPr>
      </w:pPr>
    </w:p>
    <w:p>
      <w:pPr>
        <w:pStyle w:val="4"/>
        <w:numPr>
          <w:ilvl w:val="0"/>
          <w:numId w:val="11"/>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7181"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0"/>
        <w:gridCol w:w="1180"/>
        <w:gridCol w:w="1341"/>
        <w:gridCol w:w="1176"/>
        <w:gridCol w:w="1176"/>
        <w:gridCol w:w="1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8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c>
          <w:tcPr>
            <w:tcW w:w="134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防碰撞</w:t>
            </w:r>
          </w:p>
          <w:p>
            <w:pPr>
              <w:pStyle w:val="22"/>
              <w:jc w:val="center"/>
              <w:rPr>
                <w:rFonts w:hint="eastAsia" w:ascii="微软雅黑" w:hAnsi="微软雅黑" w:eastAsia="微软雅黑" w:cs="微软雅黑"/>
              </w:rPr>
            </w:pPr>
            <w:r>
              <w:rPr>
                <w:rFonts w:hint="eastAsia" w:ascii="微软雅黑" w:hAnsi="微软雅黑" w:eastAsia="微软雅黑" w:cs="微软雅黑"/>
              </w:rPr>
              <w:t>（超声波）</w:t>
            </w:r>
          </w:p>
          <w:p>
            <w:pPr>
              <w:pStyle w:val="22"/>
              <w:jc w:val="center"/>
              <w:rPr>
                <w:rFonts w:hint="eastAsia" w:ascii="微软雅黑" w:hAnsi="微软雅黑" w:eastAsia="微软雅黑" w:cs="微软雅黑"/>
              </w:rPr>
            </w:pPr>
            <w:r>
              <w:rPr>
                <w:rFonts w:hint="eastAsia" w:ascii="微软雅黑" w:hAnsi="微软雅黑" w:eastAsia="微软雅黑" w:cs="微软雅黑"/>
              </w:rPr>
              <w:t>状态</w:t>
            </w:r>
          </w:p>
        </w:tc>
        <w:tc>
          <w:tcPr>
            <w:tcW w:w="117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防撞条</w:t>
            </w:r>
          </w:p>
          <w:p>
            <w:pPr>
              <w:pStyle w:val="22"/>
              <w:jc w:val="center"/>
              <w:rPr>
                <w:rFonts w:hint="eastAsia" w:ascii="微软雅黑" w:hAnsi="微软雅黑" w:eastAsia="微软雅黑" w:cs="微软雅黑"/>
              </w:rPr>
            </w:pPr>
            <w:r>
              <w:rPr>
                <w:rFonts w:hint="eastAsia" w:ascii="微软雅黑" w:hAnsi="微软雅黑" w:eastAsia="微软雅黑" w:cs="微软雅黑"/>
              </w:rPr>
              <w:t>状态</w:t>
            </w:r>
          </w:p>
        </w:tc>
        <w:tc>
          <w:tcPr>
            <w:tcW w:w="117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防跌落</w:t>
            </w:r>
          </w:p>
          <w:p>
            <w:pPr>
              <w:pStyle w:val="22"/>
              <w:jc w:val="center"/>
              <w:rPr>
                <w:rFonts w:hint="eastAsia" w:ascii="微软雅黑" w:hAnsi="微软雅黑" w:eastAsia="微软雅黑" w:cs="微软雅黑"/>
              </w:rPr>
            </w:pPr>
            <w:r>
              <w:rPr>
                <w:rFonts w:hint="eastAsia" w:ascii="微软雅黑" w:hAnsi="微软雅黑" w:eastAsia="微软雅黑" w:cs="微软雅黑"/>
              </w:rPr>
              <w:t>状态</w:t>
            </w:r>
          </w:p>
        </w:tc>
        <w:tc>
          <w:tcPr>
            <w:tcW w:w="112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急停状态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8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34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117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17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12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bl>
    <w:p>
      <w:pPr>
        <w:pStyle w:val="22"/>
        <w:jc w:val="center"/>
        <w:rPr>
          <w:rFonts w:hint="eastAsia" w:ascii="微软雅黑" w:hAnsi="微软雅黑" w:eastAsia="微软雅黑" w:cs="微软雅黑"/>
        </w:rPr>
      </w:pPr>
    </w:p>
    <w:p>
      <w:pPr>
        <w:pStyle w:val="22"/>
        <w:spacing w:before="57" w:after="57"/>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防碰撞状态 :</w:t>
      </w:r>
      <w:r>
        <w:rPr>
          <w:rFonts w:hint="eastAsia" w:ascii="微软雅黑" w:hAnsi="微软雅黑" w:eastAsia="微软雅黑" w:cs="微软雅黑"/>
        </w:rPr>
        <w:tab/>
      </w:r>
      <w:r>
        <w:rPr>
          <w:rFonts w:hint="eastAsia" w:ascii="微软雅黑" w:hAnsi="微软雅黑" w:eastAsia="微软雅黑" w:cs="微软雅黑"/>
        </w:rPr>
        <w:t>距离检测型障碍传感器状态，每 4个 bit 为 1个传感器的状态。含义为：</w:t>
      </w:r>
    </w:p>
    <w:p>
      <w:pPr>
        <w:pStyle w:val="22"/>
        <w:spacing w:before="57" w:after="57"/>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0：无障碍，1：远距离障 碍，2：近距离障碍，3：已碰撞</w:t>
      </w:r>
    </w:p>
    <w:p>
      <w:pPr>
        <w:pStyle w:val="22"/>
        <w:spacing w:before="57" w:after="57"/>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防撞条状态：每 4个 bit 为 1个传感器状态 ，0 – 未碰撞 ，1 – 已碰撞</w:t>
      </w:r>
      <w:r>
        <w:rPr>
          <w:rFonts w:hint="eastAsia" w:ascii="微软雅黑" w:hAnsi="微软雅黑" w:eastAsia="微软雅黑" w:cs="微软雅黑"/>
        </w:rPr>
        <w:tab/>
      </w:r>
    </w:p>
    <w:p>
      <w:pPr>
        <w:pStyle w:val="22"/>
        <w:spacing w:before="57" w:after="57"/>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 xml:space="preserve">防跌落状态：每 4 个 bit 为 1 个传感器状态，0 – 未跌落， 1 – 检测到跌落 </w:t>
      </w:r>
    </w:p>
    <w:p>
      <w:pPr>
        <w:pStyle w:val="22"/>
        <w:spacing w:before="57" w:after="57"/>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急停状态:</w:t>
      </w:r>
      <w:r>
        <w:rPr>
          <w:rFonts w:hint="eastAsia" w:ascii="微软雅黑" w:hAnsi="微软雅黑" w:eastAsia="微软雅黑" w:cs="微软雅黑"/>
        </w:rPr>
        <w:tab/>
      </w:r>
      <w:r>
        <w:rPr>
          <w:rFonts w:hint="eastAsia" w:ascii="微软雅黑" w:hAnsi="微软雅黑" w:eastAsia="微软雅黑" w:cs="微软雅黑"/>
        </w:rPr>
        <w:t xml:space="preserve">Bit0 – Bit3：硬急停状态，  0：无急停 1：急停触发 </w:t>
      </w:r>
    </w:p>
    <w:p>
      <w:pPr>
        <w:pStyle w:val="22"/>
        <w:spacing w:before="57" w:after="57"/>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Bit4 – Bit7：软急停状态，  0：无急停 1：急停触发 </w:t>
      </w:r>
      <w:r>
        <w:rPr>
          <w:rFonts w:hint="eastAsia" w:ascii="微软雅黑" w:hAnsi="微软雅黑" w:eastAsia="微软雅黑" w:cs="微软雅黑"/>
          <w:sz w:val="28"/>
          <w:szCs w:val="28"/>
        </w:rPr>
        <w:tab/>
      </w:r>
    </w:p>
    <w:p>
      <w:pPr>
        <w:pStyle w:val="22"/>
        <w:rPr>
          <w:rFonts w:hint="eastAsia" w:ascii="微软雅黑" w:hAnsi="微软雅黑" w:eastAsia="微软雅黑" w:cs="微软雅黑"/>
          <w:sz w:val="28"/>
          <w:szCs w:val="28"/>
        </w:rPr>
      </w:pPr>
    </w:p>
    <w:p>
      <w:pPr>
        <w:pStyle w:val="6"/>
        <w:rPr>
          <w:rFonts w:hint="eastAsia" w:ascii="微软雅黑" w:hAnsi="微软雅黑" w:eastAsia="微软雅黑" w:cs="微软雅黑"/>
        </w:rPr>
      </w:pPr>
      <w:r>
        <w:rPr>
          <w:rFonts w:hint="eastAsia" w:ascii="微软雅黑" w:hAnsi="微软雅黑" w:eastAsia="微软雅黑" w:cs="微软雅黑"/>
          <w:b w:val="0"/>
          <w:bCs w:val="0"/>
        </w:rPr>
        <w:t>0x14 设置避障参数 [下发]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8111"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gridCol w:w="1532"/>
        <w:gridCol w:w="1532"/>
        <w:gridCol w:w="1414"/>
        <w:gridCol w:w="12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设置类型</w:t>
            </w:r>
          </w:p>
        </w:tc>
        <w:tc>
          <w:tcPr>
            <w:tcW w:w="153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传感器类型</w:t>
            </w:r>
          </w:p>
        </w:tc>
        <w:tc>
          <w:tcPr>
            <w:tcW w:w="153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传感器序号</w:t>
            </w:r>
          </w:p>
        </w:tc>
        <w:tc>
          <w:tcPr>
            <w:tcW w:w="141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障碍等级</w:t>
            </w:r>
          </w:p>
        </w:tc>
        <w:tc>
          <w:tcPr>
            <w:tcW w:w="125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距离值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53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53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41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25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取值范围</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0-2</w:t>
            </w:r>
          </w:p>
        </w:tc>
        <w:tc>
          <w:tcPr>
            <w:tcW w:w="153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0-3</w:t>
            </w:r>
          </w:p>
        </w:tc>
        <w:tc>
          <w:tcPr>
            <w:tcW w:w="1532" w:type="dxa"/>
          </w:tcPr>
          <w:p>
            <w:pPr>
              <w:pStyle w:val="22"/>
              <w:jc w:val="center"/>
              <w:rPr>
                <w:rFonts w:hint="eastAsia" w:ascii="微软雅黑" w:hAnsi="微软雅黑" w:eastAsia="微软雅黑" w:cs="微软雅黑"/>
              </w:rPr>
            </w:pPr>
          </w:p>
        </w:tc>
        <w:tc>
          <w:tcPr>
            <w:tcW w:w="1414" w:type="dxa"/>
          </w:tcPr>
          <w:p>
            <w:pPr>
              <w:pStyle w:val="22"/>
              <w:jc w:val="center"/>
              <w:rPr>
                <w:rFonts w:hint="eastAsia" w:ascii="微软雅黑" w:hAnsi="微软雅黑" w:eastAsia="微软雅黑" w:cs="微软雅黑"/>
              </w:rPr>
            </w:pPr>
          </w:p>
        </w:tc>
        <w:tc>
          <w:tcPr>
            <w:tcW w:w="125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单位 mm</w:t>
            </w:r>
          </w:p>
        </w:tc>
      </w:tr>
    </w:tbl>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 xml:space="preserve">设置类型： </w:t>
      </w:r>
      <w:r>
        <w:rPr>
          <w:rFonts w:hint="eastAsia" w:ascii="微软雅黑" w:hAnsi="微软雅黑" w:eastAsia="微软雅黑" w:cs="微软雅黑"/>
        </w:rPr>
        <w:tab/>
      </w:r>
      <w:r>
        <w:rPr>
          <w:rFonts w:hint="eastAsia" w:ascii="微软雅黑" w:hAnsi="微软雅黑" w:eastAsia="微软雅黑" w:cs="微软雅黑"/>
        </w:rPr>
        <w:t xml:space="preserve">0 – 关闭传感器检测功能 </w:t>
      </w:r>
    </w:p>
    <w:p>
      <w:pPr>
        <w:pStyle w:val="4"/>
        <w:spacing w:after="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1 – 开启传感器检测功能</w:t>
      </w:r>
    </w:p>
    <w:p>
      <w:pPr>
        <w:pStyle w:val="4"/>
        <w:spacing w:after="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2 – 设置障碍传感器障碍等级对应的距离 </w:t>
      </w:r>
    </w:p>
    <w:p>
      <w:pPr>
        <w:pStyle w:val="4"/>
        <w:spacing w:after="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 xml:space="preserve">传感器类型：0 – 距离检测类型，如超声波 </w:t>
      </w:r>
      <w:r>
        <w:rPr>
          <w:rFonts w:hint="eastAsia" w:ascii="微软雅黑" w:hAnsi="微软雅黑" w:eastAsia="微软雅黑" w:cs="微软雅黑"/>
        </w:rPr>
        <w:tab/>
      </w:r>
      <w:r>
        <w:rPr>
          <w:rFonts w:hint="eastAsia" w:ascii="微软雅黑" w:hAnsi="微软雅黑" w:eastAsia="微软雅黑" w:cs="微软雅黑"/>
        </w:rPr>
        <w:t>1 – 防撞条</w:t>
      </w:r>
    </w:p>
    <w:p>
      <w:pPr>
        <w:pStyle w:val="4"/>
        <w:spacing w:after="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2 – 防跌落 </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3 – 急停</w:t>
      </w:r>
      <w:r>
        <w:rPr>
          <w:rFonts w:hint="eastAsia" w:ascii="微软雅黑" w:hAnsi="微软雅黑" w:eastAsia="微软雅黑" w:cs="微软雅黑"/>
        </w:rPr>
        <w:tab/>
      </w:r>
    </w:p>
    <w:p>
      <w:pPr>
        <w:pStyle w:val="4"/>
        <w:spacing w:after="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障碍等级：</w:t>
      </w:r>
      <w:r>
        <w:rPr>
          <w:rFonts w:hint="eastAsia" w:ascii="微软雅黑" w:hAnsi="微软雅黑" w:eastAsia="微软雅黑" w:cs="微软雅黑"/>
        </w:rPr>
        <w:tab/>
      </w:r>
      <w:r>
        <w:rPr>
          <w:rFonts w:hint="eastAsia" w:ascii="微软雅黑" w:hAnsi="微软雅黑" w:eastAsia="微软雅黑" w:cs="微软雅黑"/>
        </w:rPr>
        <w:t>0 – 无障碍</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1 – 远距离障碍</w:t>
      </w:r>
    </w:p>
    <w:p>
      <w:pPr>
        <w:pStyle w:val="4"/>
        <w:spacing w:after="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2 – 近距离障碍</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3 – 已碰撞 </w:t>
      </w:r>
    </w:p>
    <w:p>
      <w:pPr>
        <w:pStyle w:val="4"/>
        <w:numPr>
          <w:ilvl w:val="0"/>
          <w:numId w:val="12"/>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775"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728"/>
        <w:gridCol w:w="20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72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204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72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204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6"/>
        <w:rPr>
          <w:rFonts w:hint="eastAsia" w:ascii="微软雅黑" w:hAnsi="微软雅黑" w:eastAsia="微软雅黑" w:cs="微软雅黑"/>
        </w:rPr>
      </w:pPr>
      <w:r>
        <w:rPr>
          <w:rFonts w:hint="eastAsia" w:ascii="微软雅黑" w:hAnsi="微软雅黑" w:eastAsia="微软雅黑" w:cs="微软雅黑"/>
          <w:b w:val="0"/>
          <w:bCs w:val="0"/>
        </w:rPr>
        <w:t>0x15 遥控器（手柄）状态变化上传 [上发]</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当遥控器或手柄按键被按下或弹起时，主动上传此消息。</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3000"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00"/>
        <w:gridCol w:w="1000"/>
        <w:gridCol w:w="1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0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0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连接状态</w:t>
            </w:r>
          </w:p>
        </w:tc>
        <w:tc>
          <w:tcPr>
            <w:tcW w:w="10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键值状态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0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0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00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4"/>
        <w:rPr>
          <w:rFonts w:hint="eastAsia" w:ascii="微软雅黑" w:hAnsi="微软雅黑" w:eastAsia="微软雅黑" w:cs="微软雅黑"/>
        </w:rPr>
      </w:pP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 xml:space="preserve">连接状态 ：0 – 未连接 1 – 已连接 </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键值状态：每个bit位，代表一个按键索引状态，0 – 释放， 1 – 按下； 按键索引定</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      义如下：</w:t>
      </w:r>
    </w:p>
    <w:tbl>
      <w:tblPr>
        <w:tblStyle w:val="17"/>
        <w:tblW w:w="6525" w:type="dxa"/>
        <w:tblInd w:w="19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256"/>
        <w:gridCol w:w="2058"/>
        <w:gridCol w:w="991"/>
        <w:gridCol w:w="2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256" w:type="dxa"/>
            <w:shd w:val="clear" w:color="auto" w:fill="CCCCCC"/>
          </w:tcPr>
          <w:p>
            <w:pPr>
              <w:pStyle w:val="22"/>
              <w:rPr>
                <w:rFonts w:hint="eastAsia" w:ascii="微软雅黑" w:hAnsi="微软雅黑" w:eastAsia="微软雅黑" w:cs="微软雅黑"/>
              </w:rPr>
            </w:pPr>
            <w:r>
              <w:rPr>
                <w:rFonts w:hint="eastAsia" w:ascii="微软雅黑" w:hAnsi="微软雅黑" w:eastAsia="微软雅黑" w:cs="微软雅黑"/>
              </w:rPr>
              <w:t>Bit 位</w:t>
            </w:r>
          </w:p>
        </w:tc>
        <w:tc>
          <w:tcPr>
            <w:tcW w:w="2058" w:type="dxa"/>
            <w:shd w:val="clear" w:color="auto" w:fill="CCCCCC"/>
          </w:tcPr>
          <w:p>
            <w:pPr>
              <w:pStyle w:val="22"/>
              <w:rPr>
                <w:rFonts w:hint="eastAsia" w:ascii="微软雅黑" w:hAnsi="微软雅黑" w:eastAsia="微软雅黑" w:cs="微软雅黑"/>
              </w:rPr>
            </w:pPr>
            <w:r>
              <w:rPr>
                <w:rFonts w:hint="eastAsia" w:ascii="微软雅黑" w:hAnsi="微软雅黑" w:eastAsia="微软雅黑" w:cs="微软雅黑"/>
              </w:rPr>
              <w:t>键</w:t>
            </w:r>
          </w:p>
        </w:tc>
        <w:tc>
          <w:tcPr>
            <w:tcW w:w="991" w:type="dxa"/>
            <w:shd w:val="clear" w:color="auto" w:fill="CCCCCC"/>
            <w:tcMar>
              <w:top w:w="170" w:type="dxa"/>
              <w:left w:w="170" w:type="dxa"/>
              <w:bottom w:w="57" w:type="dxa"/>
              <w:right w:w="57" w:type="dxa"/>
            </w:tcMar>
          </w:tcPr>
          <w:p>
            <w:pPr>
              <w:pStyle w:val="22"/>
              <w:rPr>
                <w:rFonts w:hint="eastAsia" w:ascii="微软雅黑" w:hAnsi="微软雅黑" w:eastAsia="微软雅黑" w:cs="微软雅黑"/>
              </w:rPr>
            </w:pPr>
            <w:r>
              <w:rPr>
                <w:rFonts w:hint="eastAsia" w:ascii="微软雅黑" w:hAnsi="微软雅黑" w:eastAsia="微软雅黑" w:cs="微软雅黑"/>
              </w:rPr>
              <w:t>Bit 位</w:t>
            </w:r>
          </w:p>
        </w:tc>
        <w:tc>
          <w:tcPr>
            <w:tcW w:w="2220" w:type="dxa"/>
            <w:shd w:val="clear" w:color="auto" w:fill="CCCCCC"/>
          </w:tcPr>
          <w:p>
            <w:pPr>
              <w:pStyle w:val="22"/>
              <w:rPr>
                <w:rFonts w:hint="eastAsia" w:ascii="微软雅黑" w:hAnsi="微软雅黑" w:eastAsia="微软雅黑" w:cs="微软雅黑"/>
              </w:rPr>
            </w:pPr>
            <w:r>
              <w:rPr>
                <w:rFonts w:hint="eastAsia" w:ascii="微软雅黑" w:hAnsi="微软雅黑" w:eastAsia="微软雅黑" w:cs="微软雅黑"/>
              </w:rPr>
              <w:t>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256" w:type="dxa"/>
          </w:tcPr>
          <w:p>
            <w:pPr>
              <w:pStyle w:val="22"/>
              <w:rPr>
                <w:rFonts w:hint="eastAsia" w:ascii="微软雅黑" w:hAnsi="微软雅黑" w:eastAsia="微软雅黑" w:cs="微软雅黑"/>
              </w:rPr>
            </w:pPr>
            <w:r>
              <w:rPr>
                <w:rFonts w:hint="eastAsia" w:ascii="微软雅黑" w:hAnsi="微软雅黑" w:eastAsia="微软雅黑" w:cs="微软雅黑"/>
              </w:rPr>
              <w:t>Bit 0</w:t>
            </w:r>
          </w:p>
        </w:tc>
        <w:tc>
          <w:tcPr>
            <w:tcW w:w="2058" w:type="dxa"/>
          </w:tcPr>
          <w:p>
            <w:pPr>
              <w:pStyle w:val="22"/>
              <w:rPr>
                <w:rFonts w:hint="eastAsia" w:ascii="微软雅黑" w:hAnsi="微软雅黑" w:eastAsia="微软雅黑" w:cs="微软雅黑"/>
              </w:rPr>
            </w:pPr>
            <w:r>
              <w:rPr>
                <w:rFonts w:hint="eastAsia" w:ascii="微软雅黑" w:hAnsi="微软雅黑" w:eastAsia="微软雅黑" w:cs="微软雅黑"/>
              </w:rPr>
              <w:t>左侧左方向键</w:t>
            </w:r>
          </w:p>
        </w:tc>
        <w:tc>
          <w:tcPr>
            <w:tcW w:w="991" w:type="dxa"/>
            <w:tcMar>
              <w:top w:w="170" w:type="dxa"/>
              <w:left w:w="170" w:type="dxa"/>
              <w:bottom w:w="57" w:type="dxa"/>
              <w:right w:w="57" w:type="dxa"/>
            </w:tcMar>
          </w:tcPr>
          <w:p>
            <w:pPr>
              <w:pStyle w:val="22"/>
              <w:rPr>
                <w:rFonts w:hint="eastAsia" w:ascii="微软雅黑" w:hAnsi="微软雅黑" w:eastAsia="微软雅黑" w:cs="微软雅黑"/>
              </w:rPr>
            </w:pPr>
            <w:r>
              <w:rPr>
                <w:rFonts w:hint="eastAsia" w:ascii="微软雅黑" w:hAnsi="微软雅黑" w:eastAsia="微软雅黑" w:cs="微软雅黑"/>
              </w:rPr>
              <w:t>Bit 8</w:t>
            </w:r>
          </w:p>
        </w:tc>
        <w:tc>
          <w:tcPr>
            <w:tcW w:w="2220" w:type="dxa"/>
          </w:tcPr>
          <w:p>
            <w:pPr>
              <w:pStyle w:val="22"/>
              <w:rPr>
                <w:rFonts w:hint="eastAsia" w:ascii="微软雅黑" w:hAnsi="微软雅黑" w:eastAsia="微软雅黑" w:cs="微软雅黑"/>
              </w:rPr>
            </w:pPr>
            <w:r>
              <w:rPr>
                <w:rFonts w:hint="eastAsia" w:ascii="微软雅黑" w:hAnsi="微软雅黑" w:eastAsia="微软雅黑" w:cs="微软雅黑"/>
              </w:rPr>
              <w:t>左侧 L1 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256" w:type="dxa"/>
          </w:tcPr>
          <w:p>
            <w:pPr>
              <w:pStyle w:val="22"/>
              <w:rPr>
                <w:rFonts w:hint="eastAsia" w:ascii="微软雅黑" w:hAnsi="微软雅黑" w:eastAsia="微软雅黑" w:cs="微软雅黑"/>
              </w:rPr>
            </w:pPr>
            <w:r>
              <w:rPr>
                <w:rFonts w:hint="eastAsia" w:ascii="微软雅黑" w:hAnsi="微软雅黑" w:eastAsia="微软雅黑" w:cs="微软雅黑"/>
              </w:rPr>
              <w:t>Bit 1</w:t>
            </w:r>
          </w:p>
        </w:tc>
        <w:tc>
          <w:tcPr>
            <w:tcW w:w="2058" w:type="dxa"/>
          </w:tcPr>
          <w:p>
            <w:pPr>
              <w:pStyle w:val="22"/>
              <w:rPr>
                <w:rFonts w:hint="eastAsia" w:ascii="微软雅黑" w:hAnsi="微软雅黑" w:eastAsia="微软雅黑" w:cs="微软雅黑"/>
              </w:rPr>
            </w:pPr>
            <w:r>
              <w:rPr>
                <w:rFonts w:hint="eastAsia" w:ascii="微软雅黑" w:hAnsi="微软雅黑" w:eastAsia="微软雅黑" w:cs="微软雅黑"/>
              </w:rPr>
              <w:t>左侧右方向键</w:t>
            </w:r>
          </w:p>
        </w:tc>
        <w:tc>
          <w:tcPr>
            <w:tcW w:w="991" w:type="dxa"/>
            <w:tcMar>
              <w:top w:w="170" w:type="dxa"/>
              <w:left w:w="170" w:type="dxa"/>
              <w:bottom w:w="57" w:type="dxa"/>
              <w:right w:w="57" w:type="dxa"/>
            </w:tcMar>
          </w:tcPr>
          <w:p>
            <w:pPr>
              <w:pStyle w:val="22"/>
              <w:rPr>
                <w:rFonts w:hint="eastAsia" w:ascii="微软雅黑" w:hAnsi="微软雅黑" w:eastAsia="微软雅黑" w:cs="微软雅黑"/>
              </w:rPr>
            </w:pPr>
            <w:r>
              <w:rPr>
                <w:rFonts w:hint="eastAsia" w:ascii="微软雅黑" w:hAnsi="微软雅黑" w:eastAsia="微软雅黑" w:cs="微软雅黑"/>
              </w:rPr>
              <w:t>Bit 9</w:t>
            </w:r>
          </w:p>
        </w:tc>
        <w:tc>
          <w:tcPr>
            <w:tcW w:w="2220" w:type="dxa"/>
          </w:tcPr>
          <w:p>
            <w:pPr>
              <w:pStyle w:val="22"/>
              <w:rPr>
                <w:rFonts w:hint="eastAsia" w:ascii="微软雅黑" w:hAnsi="微软雅黑" w:eastAsia="微软雅黑" w:cs="微软雅黑"/>
              </w:rPr>
            </w:pPr>
            <w:r>
              <w:rPr>
                <w:rFonts w:hint="eastAsia" w:ascii="微软雅黑" w:hAnsi="微软雅黑" w:eastAsia="微软雅黑" w:cs="微软雅黑"/>
              </w:rPr>
              <w:t>左侧 L2 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256" w:type="dxa"/>
          </w:tcPr>
          <w:p>
            <w:pPr>
              <w:pStyle w:val="22"/>
              <w:rPr>
                <w:rFonts w:hint="eastAsia" w:ascii="微软雅黑" w:hAnsi="微软雅黑" w:eastAsia="微软雅黑" w:cs="微软雅黑"/>
              </w:rPr>
            </w:pPr>
            <w:r>
              <w:rPr>
                <w:rFonts w:hint="eastAsia" w:ascii="微软雅黑" w:hAnsi="微软雅黑" w:eastAsia="微软雅黑" w:cs="微软雅黑"/>
              </w:rPr>
              <w:t>Bit 2</w:t>
            </w:r>
          </w:p>
        </w:tc>
        <w:tc>
          <w:tcPr>
            <w:tcW w:w="2058" w:type="dxa"/>
          </w:tcPr>
          <w:p>
            <w:pPr>
              <w:pStyle w:val="22"/>
              <w:rPr>
                <w:rFonts w:hint="eastAsia" w:ascii="微软雅黑" w:hAnsi="微软雅黑" w:eastAsia="微软雅黑" w:cs="微软雅黑"/>
              </w:rPr>
            </w:pPr>
            <w:r>
              <w:rPr>
                <w:rFonts w:hint="eastAsia" w:ascii="微软雅黑" w:hAnsi="微软雅黑" w:eastAsia="微软雅黑" w:cs="微软雅黑"/>
              </w:rPr>
              <w:t>左侧上方向键</w:t>
            </w:r>
          </w:p>
        </w:tc>
        <w:tc>
          <w:tcPr>
            <w:tcW w:w="991" w:type="dxa"/>
            <w:tcMar>
              <w:top w:w="170" w:type="dxa"/>
              <w:left w:w="170" w:type="dxa"/>
              <w:bottom w:w="57" w:type="dxa"/>
              <w:right w:w="57" w:type="dxa"/>
            </w:tcMar>
          </w:tcPr>
          <w:p>
            <w:pPr>
              <w:pStyle w:val="22"/>
              <w:rPr>
                <w:rFonts w:hint="eastAsia" w:ascii="微软雅黑" w:hAnsi="微软雅黑" w:eastAsia="微软雅黑" w:cs="微软雅黑"/>
              </w:rPr>
            </w:pPr>
            <w:r>
              <w:rPr>
                <w:rFonts w:hint="eastAsia" w:ascii="微软雅黑" w:hAnsi="微软雅黑" w:eastAsia="微软雅黑" w:cs="微软雅黑"/>
              </w:rPr>
              <w:t>Bit 10</w:t>
            </w:r>
          </w:p>
        </w:tc>
        <w:tc>
          <w:tcPr>
            <w:tcW w:w="2220" w:type="dxa"/>
          </w:tcPr>
          <w:p>
            <w:pPr>
              <w:pStyle w:val="22"/>
              <w:rPr>
                <w:rFonts w:hint="eastAsia" w:ascii="微软雅黑" w:hAnsi="微软雅黑" w:eastAsia="微软雅黑" w:cs="微软雅黑"/>
              </w:rPr>
            </w:pPr>
            <w:r>
              <w:rPr>
                <w:rFonts w:hint="eastAsia" w:ascii="微软雅黑" w:hAnsi="微软雅黑" w:eastAsia="微软雅黑" w:cs="微软雅黑"/>
              </w:rPr>
              <w:t>左侧功能键（Select）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256" w:type="dxa"/>
          </w:tcPr>
          <w:p>
            <w:pPr>
              <w:pStyle w:val="22"/>
              <w:rPr>
                <w:rFonts w:hint="eastAsia" w:ascii="微软雅黑" w:hAnsi="微软雅黑" w:eastAsia="微软雅黑" w:cs="微软雅黑"/>
              </w:rPr>
            </w:pPr>
            <w:r>
              <w:rPr>
                <w:rFonts w:hint="eastAsia" w:ascii="微软雅黑" w:hAnsi="微软雅黑" w:eastAsia="微软雅黑" w:cs="微软雅黑"/>
              </w:rPr>
              <w:t>Bit 3</w:t>
            </w:r>
          </w:p>
        </w:tc>
        <w:tc>
          <w:tcPr>
            <w:tcW w:w="2058" w:type="dxa"/>
          </w:tcPr>
          <w:p>
            <w:pPr>
              <w:pStyle w:val="22"/>
              <w:rPr>
                <w:rFonts w:hint="eastAsia" w:ascii="微软雅黑" w:hAnsi="微软雅黑" w:eastAsia="微软雅黑" w:cs="微软雅黑"/>
              </w:rPr>
            </w:pPr>
            <w:r>
              <w:rPr>
                <w:rFonts w:hint="eastAsia" w:ascii="微软雅黑" w:hAnsi="微软雅黑" w:eastAsia="微软雅黑" w:cs="微软雅黑"/>
              </w:rPr>
              <w:t>左侧下方向键</w:t>
            </w:r>
          </w:p>
        </w:tc>
        <w:tc>
          <w:tcPr>
            <w:tcW w:w="991" w:type="dxa"/>
            <w:tcMar>
              <w:top w:w="170" w:type="dxa"/>
              <w:left w:w="170" w:type="dxa"/>
              <w:bottom w:w="57" w:type="dxa"/>
              <w:right w:w="57" w:type="dxa"/>
            </w:tcMar>
          </w:tcPr>
          <w:p>
            <w:pPr>
              <w:pStyle w:val="22"/>
              <w:rPr>
                <w:rFonts w:hint="eastAsia" w:ascii="微软雅黑" w:hAnsi="微软雅黑" w:eastAsia="微软雅黑" w:cs="微软雅黑"/>
              </w:rPr>
            </w:pPr>
            <w:r>
              <w:rPr>
                <w:rFonts w:hint="eastAsia" w:ascii="微软雅黑" w:hAnsi="微软雅黑" w:eastAsia="微软雅黑" w:cs="微软雅黑"/>
              </w:rPr>
              <w:t>Bit 11</w:t>
            </w:r>
          </w:p>
        </w:tc>
        <w:tc>
          <w:tcPr>
            <w:tcW w:w="2220" w:type="dxa"/>
          </w:tcPr>
          <w:p>
            <w:pPr>
              <w:pStyle w:val="22"/>
              <w:rPr>
                <w:rFonts w:hint="eastAsia" w:ascii="微软雅黑" w:hAnsi="微软雅黑" w:eastAsia="微软雅黑" w:cs="微软雅黑"/>
              </w:rPr>
            </w:pPr>
            <w:r>
              <w:rPr>
                <w:rFonts w:hint="eastAsia" w:ascii="微软雅黑" w:hAnsi="微软雅黑" w:eastAsia="微软雅黑" w:cs="微软雅黑"/>
              </w:rPr>
              <w:t>左侧摇杆键帽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256" w:type="dxa"/>
          </w:tcPr>
          <w:p>
            <w:pPr>
              <w:pStyle w:val="22"/>
              <w:rPr>
                <w:rFonts w:hint="eastAsia" w:ascii="微软雅黑" w:hAnsi="微软雅黑" w:eastAsia="微软雅黑" w:cs="微软雅黑"/>
              </w:rPr>
            </w:pPr>
            <w:r>
              <w:rPr>
                <w:rFonts w:hint="eastAsia" w:ascii="微软雅黑" w:hAnsi="微软雅黑" w:eastAsia="微软雅黑" w:cs="微软雅黑"/>
              </w:rPr>
              <w:t>Bit 4</w:t>
            </w:r>
          </w:p>
        </w:tc>
        <w:tc>
          <w:tcPr>
            <w:tcW w:w="2058" w:type="dxa"/>
          </w:tcPr>
          <w:p>
            <w:pPr>
              <w:pStyle w:val="22"/>
              <w:rPr>
                <w:rFonts w:hint="eastAsia" w:ascii="微软雅黑" w:hAnsi="微软雅黑" w:eastAsia="微软雅黑" w:cs="微软雅黑"/>
              </w:rPr>
            </w:pPr>
            <w:r>
              <w:rPr>
                <w:rFonts w:hint="eastAsia" w:ascii="微软雅黑" w:hAnsi="微软雅黑" w:eastAsia="微软雅黑" w:cs="微软雅黑"/>
              </w:rPr>
              <w:t>右侧左方向键</w:t>
            </w:r>
          </w:p>
        </w:tc>
        <w:tc>
          <w:tcPr>
            <w:tcW w:w="991" w:type="dxa"/>
            <w:tcMar>
              <w:top w:w="170" w:type="dxa"/>
              <w:left w:w="170" w:type="dxa"/>
              <w:bottom w:w="57" w:type="dxa"/>
              <w:right w:w="57" w:type="dxa"/>
            </w:tcMar>
          </w:tcPr>
          <w:p>
            <w:pPr>
              <w:pStyle w:val="22"/>
              <w:rPr>
                <w:rFonts w:hint="eastAsia" w:ascii="微软雅黑" w:hAnsi="微软雅黑" w:eastAsia="微软雅黑" w:cs="微软雅黑"/>
              </w:rPr>
            </w:pPr>
            <w:r>
              <w:rPr>
                <w:rFonts w:hint="eastAsia" w:ascii="微软雅黑" w:hAnsi="微软雅黑" w:eastAsia="微软雅黑" w:cs="微软雅黑"/>
              </w:rPr>
              <w:t>Bit 12</w:t>
            </w:r>
          </w:p>
        </w:tc>
        <w:tc>
          <w:tcPr>
            <w:tcW w:w="2220" w:type="dxa"/>
          </w:tcPr>
          <w:p>
            <w:pPr>
              <w:pStyle w:val="22"/>
              <w:rPr>
                <w:rFonts w:hint="eastAsia" w:ascii="微软雅黑" w:hAnsi="微软雅黑" w:eastAsia="微软雅黑" w:cs="微软雅黑"/>
              </w:rPr>
            </w:pPr>
            <w:r>
              <w:rPr>
                <w:rFonts w:hint="eastAsia" w:ascii="微软雅黑" w:hAnsi="微软雅黑" w:eastAsia="微软雅黑" w:cs="微软雅黑"/>
              </w:rPr>
              <w:t>右侧 R1 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256" w:type="dxa"/>
          </w:tcPr>
          <w:p>
            <w:pPr>
              <w:pStyle w:val="22"/>
              <w:rPr>
                <w:rFonts w:hint="eastAsia" w:ascii="微软雅黑" w:hAnsi="微软雅黑" w:eastAsia="微软雅黑" w:cs="微软雅黑"/>
              </w:rPr>
            </w:pPr>
            <w:r>
              <w:rPr>
                <w:rFonts w:hint="eastAsia" w:ascii="微软雅黑" w:hAnsi="微软雅黑" w:eastAsia="微软雅黑" w:cs="微软雅黑"/>
              </w:rPr>
              <w:t>Bit 5</w:t>
            </w:r>
          </w:p>
        </w:tc>
        <w:tc>
          <w:tcPr>
            <w:tcW w:w="2058" w:type="dxa"/>
          </w:tcPr>
          <w:p>
            <w:pPr>
              <w:pStyle w:val="22"/>
              <w:rPr>
                <w:rFonts w:hint="eastAsia" w:ascii="微软雅黑" w:hAnsi="微软雅黑" w:eastAsia="微软雅黑" w:cs="微软雅黑"/>
              </w:rPr>
            </w:pPr>
            <w:r>
              <w:rPr>
                <w:rFonts w:hint="eastAsia" w:ascii="微软雅黑" w:hAnsi="微软雅黑" w:eastAsia="微软雅黑" w:cs="微软雅黑"/>
              </w:rPr>
              <w:t>右侧右方向键</w:t>
            </w:r>
          </w:p>
        </w:tc>
        <w:tc>
          <w:tcPr>
            <w:tcW w:w="991" w:type="dxa"/>
            <w:tcMar>
              <w:top w:w="170" w:type="dxa"/>
              <w:left w:w="170" w:type="dxa"/>
              <w:bottom w:w="57" w:type="dxa"/>
              <w:right w:w="57" w:type="dxa"/>
            </w:tcMar>
          </w:tcPr>
          <w:p>
            <w:pPr>
              <w:pStyle w:val="22"/>
              <w:rPr>
                <w:rFonts w:hint="eastAsia" w:ascii="微软雅黑" w:hAnsi="微软雅黑" w:eastAsia="微软雅黑" w:cs="微软雅黑"/>
              </w:rPr>
            </w:pPr>
            <w:r>
              <w:rPr>
                <w:rFonts w:hint="eastAsia" w:ascii="微软雅黑" w:hAnsi="微软雅黑" w:eastAsia="微软雅黑" w:cs="微软雅黑"/>
              </w:rPr>
              <w:t>Bit 13</w:t>
            </w:r>
          </w:p>
        </w:tc>
        <w:tc>
          <w:tcPr>
            <w:tcW w:w="2220" w:type="dxa"/>
          </w:tcPr>
          <w:p>
            <w:pPr>
              <w:pStyle w:val="22"/>
              <w:rPr>
                <w:rFonts w:hint="eastAsia" w:ascii="微软雅黑" w:hAnsi="微软雅黑" w:eastAsia="微软雅黑" w:cs="微软雅黑"/>
              </w:rPr>
            </w:pPr>
            <w:r>
              <w:rPr>
                <w:rFonts w:hint="eastAsia" w:ascii="微软雅黑" w:hAnsi="微软雅黑" w:eastAsia="微软雅黑" w:cs="微软雅黑"/>
              </w:rPr>
              <w:t>右侧 R2 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256" w:type="dxa"/>
          </w:tcPr>
          <w:p>
            <w:pPr>
              <w:pStyle w:val="22"/>
              <w:rPr>
                <w:rFonts w:hint="eastAsia" w:ascii="微软雅黑" w:hAnsi="微软雅黑" w:eastAsia="微软雅黑" w:cs="微软雅黑"/>
              </w:rPr>
            </w:pPr>
            <w:r>
              <w:rPr>
                <w:rFonts w:hint="eastAsia" w:ascii="微软雅黑" w:hAnsi="微软雅黑" w:eastAsia="微软雅黑" w:cs="微软雅黑"/>
              </w:rPr>
              <w:t>Bit 6</w:t>
            </w:r>
          </w:p>
        </w:tc>
        <w:tc>
          <w:tcPr>
            <w:tcW w:w="2058" w:type="dxa"/>
          </w:tcPr>
          <w:p>
            <w:pPr>
              <w:pStyle w:val="22"/>
              <w:rPr>
                <w:rFonts w:hint="eastAsia" w:ascii="微软雅黑" w:hAnsi="微软雅黑" w:eastAsia="微软雅黑" w:cs="微软雅黑"/>
              </w:rPr>
            </w:pPr>
            <w:r>
              <w:rPr>
                <w:rFonts w:hint="eastAsia" w:ascii="微软雅黑" w:hAnsi="微软雅黑" w:eastAsia="微软雅黑" w:cs="微软雅黑"/>
              </w:rPr>
              <w:t>右侧上方向键</w:t>
            </w:r>
          </w:p>
        </w:tc>
        <w:tc>
          <w:tcPr>
            <w:tcW w:w="991" w:type="dxa"/>
            <w:tcMar>
              <w:top w:w="170" w:type="dxa"/>
              <w:left w:w="170" w:type="dxa"/>
              <w:bottom w:w="57" w:type="dxa"/>
              <w:right w:w="57" w:type="dxa"/>
            </w:tcMar>
          </w:tcPr>
          <w:p>
            <w:pPr>
              <w:pStyle w:val="22"/>
              <w:rPr>
                <w:rFonts w:hint="eastAsia" w:ascii="微软雅黑" w:hAnsi="微软雅黑" w:eastAsia="微软雅黑" w:cs="微软雅黑"/>
              </w:rPr>
            </w:pPr>
            <w:r>
              <w:rPr>
                <w:rFonts w:hint="eastAsia" w:ascii="微软雅黑" w:hAnsi="微软雅黑" w:eastAsia="微软雅黑" w:cs="微软雅黑"/>
              </w:rPr>
              <w:t>Bit 14</w:t>
            </w:r>
          </w:p>
        </w:tc>
        <w:tc>
          <w:tcPr>
            <w:tcW w:w="2220" w:type="dxa"/>
          </w:tcPr>
          <w:p>
            <w:pPr>
              <w:pStyle w:val="22"/>
              <w:rPr>
                <w:rFonts w:hint="eastAsia" w:ascii="微软雅黑" w:hAnsi="微软雅黑" w:eastAsia="微软雅黑" w:cs="微软雅黑"/>
              </w:rPr>
            </w:pPr>
            <w:r>
              <w:rPr>
                <w:rFonts w:hint="eastAsia" w:ascii="微软雅黑" w:hAnsi="微软雅黑" w:eastAsia="微软雅黑" w:cs="微软雅黑"/>
              </w:rPr>
              <w:t>右侧功能键(Start)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256" w:type="dxa"/>
          </w:tcPr>
          <w:p>
            <w:pPr>
              <w:pStyle w:val="22"/>
              <w:rPr>
                <w:rFonts w:hint="eastAsia" w:ascii="微软雅黑" w:hAnsi="微软雅黑" w:eastAsia="微软雅黑" w:cs="微软雅黑"/>
              </w:rPr>
            </w:pPr>
            <w:r>
              <w:rPr>
                <w:rFonts w:hint="eastAsia" w:ascii="微软雅黑" w:hAnsi="微软雅黑" w:eastAsia="微软雅黑" w:cs="微软雅黑"/>
              </w:rPr>
              <w:t>Bit 7</w:t>
            </w:r>
          </w:p>
        </w:tc>
        <w:tc>
          <w:tcPr>
            <w:tcW w:w="2058" w:type="dxa"/>
          </w:tcPr>
          <w:p>
            <w:pPr>
              <w:pStyle w:val="22"/>
              <w:rPr>
                <w:rFonts w:hint="eastAsia" w:ascii="微软雅黑" w:hAnsi="微软雅黑" w:eastAsia="微软雅黑" w:cs="微软雅黑"/>
              </w:rPr>
            </w:pPr>
            <w:r>
              <w:rPr>
                <w:rFonts w:hint="eastAsia" w:ascii="微软雅黑" w:hAnsi="微软雅黑" w:eastAsia="微软雅黑" w:cs="微软雅黑"/>
              </w:rPr>
              <w:t>右侧下方向键</w:t>
            </w:r>
          </w:p>
        </w:tc>
        <w:tc>
          <w:tcPr>
            <w:tcW w:w="991" w:type="dxa"/>
            <w:tcMar>
              <w:top w:w="170" w:type="dxa"/>
              <w:left w:w="170" w:type="dxa"/>
              <w:bottom w:w="57" w:type="dxa"/>
              <w:right w:w="57" w:type="dxa"/>
            </w:tcMar>
          </w:tcPr>
          <w:p>
            <w:pPr>
              <w:pStyle w:val="22"/>
              <w:rPr>
                <w:rFonts w:hint="eastAsia" w:ascii="微软雅黑" w:hAnsi="微软雅黑" w:eastAsia="微软雅黑" w:cs="微软雅黑"/>
              </w:rPr>
            </w:pPr>
            <w:r>
              <w:rPr>
                <w:rFonts w:hint="eastAsia" w:ascii="微软雅黑" w:hAnsi="微软雅黑" w:eastAsia="微软雅黑" w:cs="微软雅黑"/>
              </w:rPr>
              <w:t>Bit 15</w:t>
            </w:r>
          </w:p>
        </w:tc>
        <w:tc>
          <w:tcPr>
            <w:tcW w:w="2220" w:type="dxa"/>
          </w:tcPr>
          <w:p>
            <w:pPr>
              <w:pStyle w:val="22"/>
              <w:rPr>
                <w:rFonts w:hint="eastAsia" w:ascii="微软雅黑" w:hAnsi="微软雅黑" w:eastAsia="微软雅黑" w:cs="微软雅黑"/>
              </w:rPr>
            </w:pPr>
            <w:r>
              <w:rPr>
                <w:rFonts w:hint="eastAsia" w:ascii="微软雅黑" w:hAnsi="微软雅黑" w:eastAsia="微软雅黑" w:cs="微软雅黑"/>
              </w:rPr>
              <w:t>右侧摇杆键帽</w:t>
            </w:r>
          </w:p>
        </w:tc>
      </w:tr>
    </w:tbl>
    <w:p>
      <w:pPr>
        <w:pStyle w:val="4"/>
        <w:rPr>
          <w:rFonts w:hint="eastAsia" w:ascii="微软雅黑" w:hAnsi="微软雅黑" w:eastAsia="微软雅黑" w:cs="微软雅黑"/>
        </w:rPr>
      </w:pPr>
    </w:p>
    <w:p>
      <w:pPr>
        <w:pStyle w:val="4"/>
        <w:numPr>
          <w:ilvl w:val="0"/>
          <w:numId w:val="13"/>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325" w:type="dxa"/>
        <w:tblInd w:w="807" w:type="dxa"/>
        <w:tblLayout w:type="autofit"/>
        <w:tblCellMar>
          <w:top w:w="55" w:type="dxa"/>
          <w:left w:w="55" w:type="dxa"/>
          <w:bottom w:w="55" w:type="dxa"/>
          <w:right w:w="55" w:type="dxa"/>
        </w:tblCellMar>
      </w:tblPr>
      <w:tblGrid>
        <w:gridCol w:w="728"/>
        <w:gridCol w:w="1597"/>
      </w:tblGrid>
      <w:tr>
        <w:tblPrEx>
          <w:tblCellMar>
            <w:top w:w="55" w:type="dxa"/>
            <w:left w:w="55" w:type="dxa"/>
            <w:bottom w:w="55" w:type="dxa"/>
            <w:right w:w="55" w:type="dxa"/>
          </w:tblCellMar>
        </w:tblPrEx>
        <w:tc>
          <w:tcPr>
            <w:tcW w:w="728" w:type="dxa"/>
            <w:tcBorders>
              <w:top w:val="single" w:color="000000" w:sz="2" w:space="0"/>
              <w:left w:val="single" w:color="000000" w:sz="2" w:space="0"/>
              <w:bottom w:val="single" w:color="000000" w:sz="2" w:space="0"/>
            </w:tcBorders>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597" w:type="dxa"/>
            <w:tcBorders>
              <w:top w:val="single" w:color="000000" w:sz="2" w:space="0"/>
              <w:left w:val="single" w:color="000000" w:sz="2" w:space="0"/>
              <w:bottom w:val="single" w:color="000000" w:sz="2" w:space="0"/>
              <w:right w:val="single" w:color="000000" w:sz="2"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CellMar>
            <w:top w:w="55" w:type="dxa"/>
            <w:left w:w="55" w:type="dxa"/>
            <w:bottom w:w="55" w:type="dxa"/>
            <w:right w:w="55" w:type="dxa"/>
          </w:tblCellMar>
        </w:tblPrEx>
        <w:tc>
          <w:tcPr>
            <w:tcW w:w="728" w:type="dxa"/>
            <w:tcBorders>
              <w:left w:val="single" w:color="000000" w:sz="2" w:space="0"/>
              <w:bottom w:val="single" w:color="000000" w:sz="2" w:space="0"/>
            </w:tcBorders>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597" w:type="dxa"/>
            <w:tcBorders>
              <w:left w:val="single" w:color="000000" w:sz="2" w:space="0"/>
              <w:bottom w:val="single" w:color="000000" w:sz="2" w:space="0"/>
              <w:right w:val="single" w:color="000000" w:sz="2"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6"/>
        <w:numPr>
          <w:ilvl w:val="0"/>
          <w:numId w:val="0"/>
        </w:numPr>
        <w:rPr>
          <w:rFonts w:hint="eastAsia" w:ascii="微软雅黑" w:hAnsi="微软雅黑" w:eastAsia="微软雅黑" w:cs="微软雅黑"/>
        </w:rPr>
      </w:pPr>
    </w:p>
    <w:p>
      <w:pPr>
        <w:pStyle w:val="6"/>
        <w:rPr>
          <w:rFonts w:hint="eastAsia" w:ascii="微软雅黑" w:hAnsi="微软雅黑" w:eastAsia="微软雅黑" w:cs="微软雅黑"/>
        </w:rPr>
      </w:pPr>
      <w:r>
        <w:rPr>
          <w:rFonts w:hint="eastAsia" w:ascii="微软雅黑" w:hAnsi="微软雅黑" w:eastAsia="微软雅黑" w:cs="微软雅黑"/>
          <w:b w:val="0"/>
          <w:bCs w:val="0"/>
        </w:rPr>
        <w:t>0x16 获取电源信息 [下发]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443"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00"/>
        <w:gridCol w:w="14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0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44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00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44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w:t>
            </w:r>
          </w:p>
        </w:tc>
      </w:tr>
    </w:tbl>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p>
    <w:p>
      <w:pPr>
        <w:pStyle w:val="4"/>
        <w:numPr>
          <w:ilvl w:val="0"/>
          <w:numId w:val="14"/>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86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833"/>
        <w:gridCol w:w="833"/>
        <w:gridCol w:w="1002"/>
        <w:gridCol w:w="846"/>
        <w:gridCol w:w="965"/>
        <w:gridCol w:w="964"/>
        <w:gridCol w:w="1189"/>
        <w:gridCol w:w="1082"/>
        <w:gridCol w:w="9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33"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83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c>
          <w:tcPr>
            <w:tcW w:w="100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电量百分比</w:t>
            </w:r>
          </w:p>
        </w:tc>
        <w:tc>
          <w:tcPr>
            <w:tcW w:w="84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电压值</w:t>
            </w:r>
          </w:p>
        </w:tc>
        <w:tc>
          <w:tcPr>
            <w:tcW w:w="9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电流值</w:t>
            </w:r>
          </w:p>
        </w:tc>
        <w:tc>
          <w:tcPr>
            <w:tcW w:w="96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额定</w:t>
            </w:r>
          </w:p>
          <w:p>
            <w:pPr>
              <w:pStyle w:val="22"/>
              <w:jc w:val="center"/>
              <w:rPr>
                <w:rFonts w:hint="eastAsia" w:ascii="微软雅黑" w:hAnsi="微软雅黑" w:eastAsia="微软雅黑" w:cs="微软雅黑"/>
              </w:rPr>
            </w:pPr>
            <w:r>
              <w:rPr>
                <w:rFonts w:hint="eastAsia" w:ascii="微软雅黑" w:hAnsi="微软雅黑" w:eastAsia="微软雅黑" w:cs="微软雅黑"/>
              </w:rPr>
              <w:t>容量</w:t>
            </w:r>
          </w:p>
        </w:tc>
        <w:tc>
          <w:tcPr>
            <w:tcW w:w="11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电池</w:t>
            </w:r>
          </w:p>
          <w:p>
            <w:pPr>
              <w:pStyle w:val="22"/>
              <w:jc w:val="center"/>
              <w:rPr>
                <w:rFonts w:hint="eastAsia" w:ascii="微软雅黑" w:hAnsi="微软雅黑" w:eastAsia="微软雅黑" w:cs="微软雅黑"/>
              </w:rPr>
            </w:pPr>
            <w:r>
              <w:rPr>
                <w:rFonts w:hint="eastAsia" w:ascii="微软雅黑" w:hAnsi="微软雅黑" w:eastAsia="微软雅黑" w:cs="微软雅黑"/>
              </w:rPr>
              <w:t>温度</w:t>
            </w:r>
          </w:p>
        </w:tc>
        <w:tc>
          <w:tcPr>
            <w:tcW w:w="108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充电极接触状态</w:t>
            </w:r>
          </w:p>
        </w:tc>
        <w:tc>
          <w:tcPr>
            <w:tcW w:w="9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充电</w:t>
            </w:r>
          </w:p>
          <w:p>
            <w:pPr>
              <w:pStyle w:val="22"/>
              <w:jc w:val="center"/>
              <w:rPr>
                <w:rFonts w:hint="eastAsia" w:ascii="微软雅黑" w:hAnsi="微软雅黑" w:eastAsia="微软雅黑" w:cs="微软雅黑"/>
              </w:rPr>
            </w:pPr>
            <w:r>
              <w:rPr>
                <w:rFonts w:hint="eastAsia" w:ascii="微软雅黑" w:hAnsi="微软雅黑" w:eastAsia="微软雅黑" w:cs="微软雅黑"/>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33"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83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00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84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6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1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08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9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33"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833" w:type="dxa"/>
          </w:tcPr>
          <w:p>
            <w:pPr>
              <w:pStyle w:val="22"/>
              <w:jc w:val="center"/>
              <w:rPr>
                <w:rFonts w:hint="eastAsia" w:ascii="微软雅黑" w:hAnsi="微软雅黑" w:eastAsia="微软雅黑" w:cs="微软雅黑"/>
              </w:rPr>
            </w:pPr>
          </w:p>
        </w:tc>
        <w:tc>
          <w:tcPr>
            <w:tcW w:w="100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0-100%</w:t>
            </w:r>
          </w:p>
        </w:tc>
        <w:tc>
          <w:tcPr>
            <w:tcW w:w="84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单位10mV</w:t>
            </w:r>
          </w:p>
        </w:tc>
        <w:tc>
          <w:tcPr>
            <w:tcW w:w="9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单位</w:t>
            </w:r>
          </w:p>
          <w:p>
            <w:pPr>
              <w:pStyle w:val="22"/>
              <w:jc w:val="center"/>
              <w:rPr>
                <w:rFonts w:hint="eastAsia" w:ascii="微软雅黑" w:hAnsi="微软雅黑" w:eastAsia="微软雅黑" w:cs="微软雅黑"/>
              </w:rPr>
            </w:pPr>
            <w:r>
              <w:rPr>
                <w:rFonts w:hint="eastAsia" w:ascii="微软雅黑" w:hAnsi="微软雅黑" w:eastAsia="微软雅黑" w:cs="微软雅黑"/>
              </w:rPr>
              <w:t>10mA</w:t>
            </w:r>
          </w:p>
        </w:tc>
        <w:tc>
          <w:tcPr>
            <w:tcW w:w="96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单位</w:t>
            </w:r>
          </w:p>
          <w:p>
            <w:pPr>
              <w:pStyle w:val="22"/>
              <w:jc w:val="center"/>
              <w:rPr>
                <w:rFonts w:hint="eastAsia" w:ascii="微软雅黑" w:hAnsi="微软雅黑" w:eastAsia="微软雅黑" w:cs="微软雅黑"/>
              </w:rPr>
            </w:pPr>
            <w:r>
              <w:rPr>
                <w:rFonts w:hint="eastAsia" w:ascii="微软雅黑" w:hAnsi="微软雅黑" w:eastAsia="微软雅黑" w:cs="微软雅黑"/>
              </w:rPr>
              <w:t>10mAh</w:t>
            </w:r>
          </w:p>
        </w:tc>
        <w:tc>
          <w:tcPr>
            <w:tcW w:w="11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单位</w:t>
            </w:r>
          </w:p>
          <w:p>
            <w:pPr>
              <w:pStyle w:val="22"/>
              <w:jc w:val="center"/>
              <w:rPr>
                <w:rFonts w:hint="eastAsia" w:ascii="微软雅黑" w:hAnsi="微软雅黑" w:eastAsia="微软雅黑" w:cs="微软雅黑"/>
              </w:rPr>
            </w:pPr>
            <w:r>
              <w:rPr>
                <w:rFonts w:hint="eastAsia" w:ascii="微软雅黑" w:hAnsi="微软雅黑" w:eastAsia="微软雅黑" w:cs="微软雅黑"/>
              </w:rPr>
              <w:t>0.1℃</w:t>
            </w:r>
          </w:p>
        </w:tc>
        <w:tc>
          <w:tcPr>
            <w:tcW w:w="108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0-未对接</w:t>
            </w:r>
          </w:p>
          <w:p>
            <w:pPr>
              <w:pStyle w:val="22"/>
              <w:jc w:val="center"/>
              <w:rPr>
                <w:rFonts w:hint="eastAsia" w:ascii="微软雅黑" w:hAnsi="微软雅黑" w:eastAsia="微软雅黑" w:cs="微软雅黑"/>
              </w:rPr>
            </w:pPr>
            <w:r>
              <w:rPr>
                <w:rFonts w:hint="eastAsia" w:ascii="微软雅黑" w:hAnsi="微软雅黑" w:eastAsia="微软雅黑" w:cs="微软雅黑"/>
              </w:rPr>
              <w:t>1已对接</w:t>
            </w:r>
          </w:p>
        </w:tc>
        <w:tc>
          <w:tcPr>
            <w:tcW w:w="965" w:type="dxa"/>
          </w:tcPr>
          <w:p>
            <w:pPr>
              <w:pStyle w:val="22"/>
              <w:jc w:val="center"/>
              <w:rPr>
                <w:rFonts w:hint="eastAsia" w:ascii="微软雅黑" w:hAnsi="微软雅黑" w:eastAsia="微软雅黑" w:cs="微软雅黑"/>
              </w:rPr>
            </w:pPr>
          </w:p>
        </w:tc>
      </w:tr>
    </w:tbl>
    <w:p>
      <w:pPr>
        <w:pStyle w:val="4"/>
        <w:spacing w:before="57" w:after="57"/>
        <w:ind w:left="840"/>
        <w:rPr>
          <w:rFonts w:hint="eastAsia" w:ascii="微软雅黑" w:hAnsi="微软雅黑" w:eastAsia="微软雅黑" w:cs="微软雅黑"/>
        </w:rPr>
      </w:pPr>
      <w:r>
        <w:rPr>
          <w:rFonts w:hint="eastAsia" w:ascii="微软雅黑" w:hAnsi="微软雅黑" w:eastAsia="微软雅黑" w:cs="微软雅黑"/>
        </w:rPr>
        <w:t>电流值：</w:t>
      </w:r>
      <w:r>
        <w:rPr>
          <w:rFonts w:hint="eastAsia" w:ascii="微软雅黑" w:hAnsi="微软雅黑" w:eastAsia="微软雅黑" w:cs="微软雅黑"/>
        </w:rPr>
        <w:tab/>
      </w:r>
      <w:r>
        <w:rPr>
          <w:rFonts w:hint="eastAsia" w:ascii="微软雅黑" w:hAnsi="微软雅黑" w:eastAsia="微软雅黑" w:cs="微软雅黑"/>
        </w:rPr>
        <w:t>正值代表充电，负值为放电</w:t>
      </w:r>
    </w:p>
    <w:p>
      <w:pPr>
        <w:pStyle w:val="4"/>
        <w:spacing w:before="57" w:after="57"/>
        <w:ind w:left="840"/>
        <w:rPr>
          <w:rFonts w:hint="eastAsia" w:ascii="微软雅黑" w:hAnsi="微软雅黑" w:eastAsia="微软雅黑" w:cs="微软雅黑"/>
        </w:rPr>
      </w:pPr>
      <w:r>
        <w:rPr>
          <w:rFonts w:hint="eastAsia" w:ascii="微软雅黑" w:hAnsi="微软雅黑" w:eastAsia="微软雅黑" w:cs="微软雅黑"/>
        </w:rPr>
        <w:t>充电状态 ：</w:t>
      </w:r>
      <w:r>
        <w:rPr>
          <w:rFonts w:hint="eastAsia" w:ascii="微软雅黑" w:hAnsi="微软雅黑" w:eastAsia="微软雅黑" w:cs="微软雅黑"/>
        </w:rPr>
        <w:tab/>
      </w:r>
      <w:r>
        <w:rPr>
          <w:rFonts w:hint="eastAsia" w:ascii="微软雅黑" w:hAnsi="微软雅黑" w:eastAsia="微软雅黑" w:cs="微软雅黑"/>
        </w:rPr>
        <w:t>0 – 自主充电未启动</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1 – 自主充电已启动（机器人前往充电桩过程中）</w:t>
      </w:r>
    </w:p>
    <w:p>
      <w:pPr>
        <w:pStyle w:val="4"/>
        <w:spacing w:before="57" w:after="57"/>
        <w:ind w:left="8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2 – 未找到对接信号</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3 – 已收到对接信号</w:t>
      </w:r>
    </w:p>
    <w:p>
      <w:pPr>
        <w:pStyle w:val="4"/>
        <w:spacing w:before="57" w:after="57"/>
        <w:ind w:left="84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ab/>
      </w:r>
      <w:r>
        <w:rPr>
          <w:rFonts w:hint="eastAsia" w:ascii="微软雅黑" w:hAnsi="微软雅黑" w:eastAsia="微软雅黑" w:cs="微软雅黑"/>
        </w:rPr>
        <w:t>4 – 充电异常</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5 – 充电中</w:t>
      </w:r>
    </w:p>
    <w:p>
      <w:pPr>
        <w:pStyle w:val="4"/>
        <w:spacing w:before="57" w:after="57"/>
        <w:ind w:left="84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6 – 充电完成</w:t>
      </w:r>
      <w:r>
        <w:rPr>
          <w:rFonts w:hint="eastAsia" w:ascii="微软雅黑" w:hAnsi="微软雅黑" w:eastAsia="微软雅黑" w:cs="微软雅黑"/>
        </w:rPr>
        <w:tab/>
      </w:r>
      <w:r>
        <w:rPr>
          <w:rFonts w:hint="eastAsia" w:ascii="微软雅黑" w:hAnsi="微软雅黑" w:eastAsia="微软雅黑" w:cs="微软雅黑"/>
        </w:rPr>
        <w:t xml:space="preserve"> </w:t>
      </w:r>
    </w:p>
    <w:p>
      <w:pPr>
        <w:pStyle w:val="6"/>
        <w:rPr>
          <w:rFonts w:hint="eastAsia" w:ascii="微软雅黑" w:hAnsi="微软雅黑" w:eastAsia="微软雅黑" w:cs="微软雅黑"/>
        </w:rPr>
      </w:pPr>
      <w:r>
        <w:rPr>
          <w:rFonts w:hint="eastAsia" w:ascii="微软雅黑" w:hAnsi="微软雅黑" w:eastAsia="微软雅黑" w:cs="微软雅黑"/>
          <w:b w:val="0"/>
          <w:bCs w:val="0"/>
        </w:rPr>
        <w:t>0x17 充电状态上传 [上发]</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当电量百分比、充电极接触状态或充电状态发生变化时，下位机主动上传此消息。</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784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249"/>
        <w:gridCol w:w="1022"/>
        <w:gridCol w:w="1061"/>
        <w:gridCol w:w="833"/>
        <w:gridCol w:w="833"/>
        <w:gridCol w:w="833"/>
        <w:gridCol w:w="1050"/>
        <w:gridCol w:w="9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24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02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电量百分比</w:t>
            </w:r>
          </w:p>
        </w:tc>
        <w:tc>
          <w:tcPr>
            <w:tcW w:w="10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电压值</w:t>
            </w:r>
          </w:p>
        </w:tc>
        <w:tc>
          <w:tcPr>
            <w:tcW w:w="83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电流值</w:t>
            </w:r>
          </w:p>
        </w:tc>
        <w:tc>
          <w:tcPr>
            <w:tcW w:w="83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额定</w:t>
            </w:r>
          </w:p>
          <w:p>
            <w:pPr>
              <w:pStyle w:val="22"/>
              <w:jc w:val="center"/>
              <w:rPr>
                <w:rFonts w:hint="eastAsia" w:ascii="微软雅黑" w:hAnsi="微软雅黑" w:eastAsia="微软雅黑" w:cs="微软雅黑"/>
              </w:rPr>
            </w:pPr>
            <w:r>
              <w:rPr>
                <w:rFonts w:hint="eastAsia" w:ascii="微软雅黑" w:hAnsi="微软雅黑" w:eastAsia="微软雅黑" w:cs="微软雅黑"/>
              </w:rPr>
              <w:t>容量</w:t>
            </w:r>
          </w:p>
        </w:tc>
        <w:tc>
          <w:tcPr>
            <w:tcW w:w="83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电池</w:t>
            </w:r>
          </w:p>
          <w:p>
            <w:pPr>
              <w:pStyle w:val="22"/>
              <w:jc w:val="center"/>
              <w:rPr>
                <w:rFonts w:hint="eastAsia" w:ascii="微软雅黑" w:hAnsi="微软雅黑" w:eastAsia="微软雅黑" w:cs="微软雅黑"/>
              </w:rPr>
            </w:pPr>
            <w:r>
              <w:rPr>
                <w:rFonts w:hint="eastAsia" w:ascii="微软雅黑" w:hAnsi="微软雅黑" w:eastAsia="微软雅黑" w:cs="微软雅黑"/>
              </w:rPr>
              <w:t>温度</w:t>
            </w:r>
          </w:p>
        </w:tc>
        <w:tc>
          <w:tcPr>
            <w:tcW w:w="105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充电极接触状态</w:t>
            </w:r>
          </w:p>
        </w:tc>
        <w:tc>
          <w:tcPr>
            <w:tcW w:w="9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充电</w:t>
            </w:r>
          </w:p>
          <w:p>
            <w:pPr>
              <w:pStyle w:val="22"/>
              <w:jc w:val="center"/>
              <w:rPr>
                <w:rFonts w:hint="eastAsia" w:ascii="微软雅黑" w:hAnsi="微软雅黑" w:eastAsia="微软雅黑" w:cs="微软雅黑"/>
              </w:rPr>
            </w:pPr>
            <w:r>
              <w:rPr>
                <w:rFonts w:hint="eastAsia" w:ascii="微软雅黑" w:hAnsi="微软雅黑" w:eastAsia="微软雅黑" w:cs="微软雅黑"/>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24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02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0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83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83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83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05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9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24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02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0-100%</w:t>
            </w:r>
          </w:p>
        </w:tc>
        <w:tc>
          <w:tcPr>
            <w:tcW w:w="10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单位mV</w:t>
            </w:r>
          </w:p>
        </w:tc>
        <w:tc>
          <w:tcPr>
            <w:tcW w:w="83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单位</w:t>
            </w:r>
          </w:p>
          <w:p>
            <w:pPr>
              <w:pStyle w:val="22"/>
              <w:jc w:val="center"/>
              <w:rPr>
                <w:rFonts w:hint="eastAsia" w:ascii="微软雅黑" w:hAnsi="微软雅黑" w:eastAsia="微软雅黑" w:cs="微软雅黑"/>
              </w:rPr>
            </w:pPr>
            <w:r>
              <w:rPr>
                <w:rFonts w:hint="eastAsia" w:ascii="微软雅黑" w:hAnsi="微软雅黑" w:eastAsia="微软雅黑" w:cs="微软雅黑"/>
              </w:rPr>
              <w:t>mA</w:t>
            </w:r>
          </w:p>
        </w:tc>
        <w:tc>
          <w:tcPr>
            <w:tcW w:w="83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单位</w:t>
            </w:r>
          </w:p>
          <w:p>
            <w:pPr>
              <w:pStyle w:val="22"/>
              <w:jc w:val="center"/>
              <w:rPr>
                <w:rFonts w:hint="eastAsia" w:ascii="微软雅黑" w:hAnsi="微软雅黑" w:eastAsia="微软雅黑" w:cs="微软雅黑"/>
              </w:rPr>
            </w:pPr>
            <w:r>
              <w:rPr>
                <w:rFonts w:hint="eastAsia" w:ascii="微软雅黑" w:hAnsi="微软雅黑" w:eastAsia="微软雅黑" w:cs="微软雅黑"/>
              </w:rPr>
              <w:t>mAH</w:t>
            </w:r>
          </w:p>
        </w:tc>
        <w:tc>
          <w:tcPr>
            <w:tcW w:w="83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单位</w:t>
            </w:r>
          </w:p>
          <w:p>
            <w:pPr>
              <w:pStyle w:val="22"/>
              <w:jc w:val="center"/>
              <w:rPr>
                <w:rFonts w:hint="eastAsia" w:ascii="微软雅黑" w:hAnsi="微软雅黑" w:eastAsia="微软雅黑" w:cs="微软雅黑"/>
              </w:rPr>
            </w:pPr>
            <w:r>
              <w:rPr>
                <w:rFonts w:hint="eastAsia" w:ascii="微软雅黑" w:hAnsi="微软雅黑" w:eastAsia="微软雅黑" w:cs="微软雅黑"/>
              </w:rPr>
              <w:t>℃</w:t>
            </w:r>
          </w:p>
        </w:tc>
        <w:tc>
          <w:tcPr>
            <w:tcW w:w="105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0-未对接</w:t>
            </w:r>
          </w:p>
          <w:p>
            <w:pPr>
              <w:pStyle w:val="22"/>
              <w:jc w:val="center"/>
              <w:rPr>
                <w:rFonts w:hint="eastAsia" w:ascii="微软雅黑" w:hAnsi="微软雅黑" w:eastAsia="微软雅黑" w:cs="微软雅黑"/>
              </w:rPr>
            </w:pPr>
            <w:r>
              <w:rPr>
                <w:rFonts w:hint="eastAsia" w:ascii="微软雅黑" w:hAnsi="微软雅黑" w:eastAsia="微软雅黑" w:cs="微软雅黑"/>
              </w:rPr>
              <w:t>1已对接</w:t>
            </w:r>
          </w:p>
        </w:tc>
        <w:tc>
          <w:tcPr>
            <w:tcW w:w="96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参照0x16协议</w:t>
            </w:r>
          </w:p>
        </w:tc>
      </w:tr>
    </w:tbl>
    <w:p>
      <w:pPr>
        <w:ind w:left="757"/>
        <w:rPr>
          <w:rFonts w:hint="eastAsia" w:ascii="微软雅黑" w:hAnsi="微软雅黑" w:eastAsia="微软雅黑" w:cs="微软雅黑"/>
        </w:rPr>
      </w:pPr>
    </w:p>
    <w:p>
      <w:pPr>
        <w:pStyle w:val="4"/>
        <w:numPr>
          <w:ilvl w:val="0"/>
          <w:numId w:val="15"/>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0"/>
        <w:gridCol w:w="11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4"/>
        <w:rPr>
          <w:rFonts w:hint="eastAsia" w:ascii="微软雅黑" w:hAnsi="微软雅黑" w:eastAsia="微软雅黑" w:cs="微软雅黑"/>
          <w:sz w:val="28"/>
          <w:szCs w:val="28"/>
        </w:rPr>
      </w:pP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tab/>
      </w:r>
    </w:p>
    <w:p>
      <w:pPr>
        <w:pStyle w:val="6"/>
        <w:rPr>
          <w:rFonts w:hint="eastAsia" w:ascii="微软雅黑" w:hAnsi="微软雅黑" w:eastAsia="微软雅黑" w:cs="微软雅黑"/>
        </w:rPr>
      </w:pPr>
      <w:r>
        <w:rPr>
          <w:rFonts w:hint="eastAsia" w:ascii="微软雅黑" w:hAnsi="微软雅黑" w:eastAsia="微软雅黑" w:cs="微软雅黑"/>
          <w:b w:val="0"/>
          <w:bCs w:val="0"/>
        </w:rPr>
        <w:t>0x18 充电控制 [下发]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668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gridCol w:w="1361"/>
        <w:gridCol w:w="1585"/>
        <w:gridCol w:w="1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控制类型</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充电桩序号</w:t>
            </w:r>
          </w:p>
        </w:tc>
        <w:tc>
          <w:tcPr>
            <w:tcW w:w="158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退出距离</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58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0-停止充电</w:t>
            </w:r>
          </w:p>
          <w:p>
            <w:pPr>
              <w:pStyle w:val="22"/>
              <w:jc w:val="center"/>
              <w:rPr>
                <w:rFonts w:hint="eastAsia" w:ascii="微软雅黑" w:hAnsi="微软雅黑" w:eastAsia="微软雅黑" w:cs="微软雅黑"/>
              </w:rPr>
            </w:pPr>
            <w:r>
              <w:rPr>
                <w:rFonts w:hint="eastAsia" w:ascii="微软雅黑" w:hAnsi="微软雅黑" w:eastAsia="微软雅黑" w:cs="微软雅黑"/>
              </w:rPr>
              <w:t>1-启动充电</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无符号</w:t>
            </w:r>
          </w:p>
          <w:p>
            <w:pPr>
              <w:pStyle w:val="22"/>
              <w:jc w:val="center"/>
              <w:rPr>
                <w:rFonts w:hint="eastAsia" w:ascii="微软雅黑" w:hAnsi="微软雅黑" w:eastAsia="微软雅黑" w:cs="微软雅黑"/>
              </w:rPr>
            </w:pPr>
            <w:r>
              <w:rPr>
                <w:rFonts w:hint="eastAsia" w:ascii="微软雅黑" w:hAnsi="微软雅黑" w:eastAsia="微软雅黑" w:cs="微软雅黑"/>
              </w:rPr>
              <w:t>0xFF表示自动</w:t>
            </w:r>
          </w:p>
        </w:tc>
        <w:tc>
          <w:tcPr>
            <w:tcW w:w="158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停止充电后自动退出的</w:t>
            </w:r>
          </w:p>
          <w:p>
            <w:pPr>
              <w:pStyle w:val="22"/>
              <w:jc w:val="center"/>
              <w:rPr>
                <w:rFonts w:hint="eastAsia" w:ascii="微软雅黑" w:hAnsi="微软雅黑" w:eastAsia="微软雅黑" w:cs="微软雅黑"/>
              </w:rPr>
            </w:pPr>
            <w:r>
              <w:rPr>
                <w:rFonts w:hint="eastAsia" w:ascii="微软雅黑" w:hAnsi="微软雅黑" w:eastAsia="微软雅黑" w:cs="微软雅黑"/>
              </w:rPr>
              <w:t>距离，单位为 mm</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前往充电的速度</w:t>
            </w:r>
          </w:p>
        </w:tc>
      </w:tr>
    </w:tbl>
    <w:p>
      <w:pPr>
        <w:pStyle w:val="4"/>
        <w:rPr>
          <w:rFonts w:hint="eastAsia" w:ascii="微软雅黑" w:hAnsi="微软雅黑" w:eastAsia="微软雅黑" w:cs="微软雅黑"/>
        </w:rPr>
      </w:pPr>
    </w:p>
    <w:p>
      <w:pPr>
        <w:pStyle w:val="4"/>
        <w:numPr>
          <w:ilvl w:val="0"/>
          <w:numId w:val="16"/>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0"/>
        <w:gridCol w:w="11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6"/>
        <w:rPr>
          <w:rFonts w:hint="eastAsia" w:ascii="微软雅黑" w:hAnsi="微软雅黑" w:eastAsia="微软雅黑" w:cs="微软雅黑"/>
        </w:rPr>
      </w:pPr>
      <w:r>
        <w:rPr>
          <w:rFonts w:hint="eastAsia" w:ascii="微软雅黑" w:hAnsi="微软雅黑" w:eastAsia="微软雅黑" w:cs="微软雅黑"/>
          <w:b w:val="0"/>
          <w:bCs w:val="0"/>
        </w:rPr>
        <w:t>0x19 避障状态上传 [上发]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668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gridCol w:w="1361"/>
        <w:gridCol w:w="1585"/>
        <w:gridCol w:w="1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前进避障</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后退避障</w:t>
            </w:r>
          </w:p>
        </w:tc>
        <w:tc>
          <w:tcPr>
            <w:tcW w:w="1585" w:type="dxa"/>
          </w:tcPr>
          <w:p>
            <w:pPr>
              <w:pStyle w:val="22"/>
              <w:ind w:firstLine="240" w:firstLineChars="100"/>
              <w:jc w:val="both"/>
              <w:rPr>
                <w:rFonts w:hint="eastAsia" w:ascii="微软雅黑" w:hAnsi="微软雅黑" w:eastAsia="微软雅黑" w:cs="微软雅黑"/>
              </w:rPr>
            </w:pPr>
            <w:r>
              <w:rPr>
                <w:rFonts w:hint="eastAsia" w:ascii="微软雅黑" w:hAnsi="微软雅黑" w:eastAsia="微软雅黑" w:cs="微软雅黑"/>
              </w:rPr>
              <w:t>伸缩杆伸长方向避障</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伸缩杆收缩方向避障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58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0-未触发</w:t>
            </w:r>
          </w:p>
          <w:p>
            <w:pPr>
              <w:pStyle w:val="22"/>
              <w:jc w:val="center"/>
              <w:rPr>
                <w:rFonts w:hint="eastAsia" w:ascii="微软雅黑" w:hAnsi="微软雅黑" w:eastAsia="微软雅黑" w:cs="微软雅黑"/>
              </w:rPr>
            </w:pPr>
            <w:r>
              <w:rPr>
                <w:rFonts w:hint="eastAsia" w:ascii="微软雅黑" w:hAnsi="微软雅黑" w:eastAsia="微软雅黑" w:cs="微软雅黑"/>
              </w:rPr>
              <w:t>1-已触发</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0-未触发</w:t>
            </w:r>
          </w:p>
          <w:p>
            <w:pPr>
              <w:pStyle w:val="22"/>
              <w:jc w:val="center"/>
              <w:rPr>
                <w:rFonts w:hint="eastAsia" w:ascii="微软雅黑" w:hAnsi="微软雅黑" w:eastAsia="微软雅黑" w:cs="微软雅黑"/>
              </w:rPr>
            </w:pPr>
            <w:r>
              <w:rPr>
                <w:rFonts w:hint="eastAsia" w:ascii="微软雅黑" w:hAnsi="微软雅黑" w:eastAsia="微软雅黑" w:cs="微软雅黑"/>
              </w:rPr>
              <w:t>1-已触发</w:t>
            </w:r>
          </w:p>
        </w:tc>
        <w:tc>
          <w:tcPr>
            <w:tcW w:w="158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0-未触发</w:t>
            </w:r>
          </w:p>
          <w:p>
            <w:pPr>
              <w:pStyle w:val="22"/>
              <w:jc w:val="center"/>
              <w:rPr>
                <w:rFonts w:hint="eastAsia" w:ascii="微软雅黑" w:hAnsi="微软雅黑" w:eastAsia="微软雅黑" w:cs="微软雅黑"/>
              </w:rPr>
            </w:pPr>
            <w:r>
              <w:rPr>
                <w:rFonts w:hint="eastAsia" w:ascii="微软雅黑" w:hAnsi="微软雅黑" w:eastAsia="微软雅黑" w:cs="微软雅黑"/>
              </w:rPr>
              <w:t>1-已触发</w:t>
            </w:r>
          </w:p>
        </w:tc>
        <w:tc>
          <w:tcPr>
            <w:tcW w:w="136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0-未触发</w:t>
            </w:r>
          </w:p>
          <w:p>
            <w:pPr>
              <w:pStyle w:val="22"/>
              <w:jc w:val="center"/>
              <w:rPr>
                <w:rFonts w:hint="eastAsia" w:ascii="微软雅黑" w:hAnsi="微软雅黑" w:eastAsia="微软雅黑" w:cs="微软雅黑"/>
              </w:rPr>
            </w:pPr>
            <w:r>
              <w:rPr>
                <w:rFonts w:hint="eastAsia" w:ascii="微软雅黑" w:hAnsi="微软雅黑" w:eastAsia="微软雅黑" w:cs="微软雅黑"/>
              </w:rPr>
              <w:t>1-已触发</w:t>
            </w:r>
          </w:p>
        </w:tc>
      </w:tr>
    </w:tbl>
    <w:p>
      <w:pPr>
        <w:pStyle w:val="4"/>
        <w:rPr>
          <w:rFonts w:hint="eastAsia" w:ascii="微软雅黑" w:hAnsi="微软雅黑" w:eastAsia="微软雅黑" w:cs="微软雅黑"/>
        </w:rPr>
      </w:pPr>
    </w:p>
    <w:p>
      <w:pPr>
        <w:pStyle w:val="4"/>
        <w:numPr>
          <w:ilvl w:val="0"/>
          <w:numId w:val="16"/>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0"/>
        <w:gridCol w:w="11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ab/>
      </w:r>
    </w:p>
    <w:p>
      <w:pPr>
        <w:rPr>
          <w:rFonts w:hint="eastAsia" w:ascii="微软雅黑" w:hAnsi="微软雅黑" w:eastAsia="微软雅黑" w:cs="微软雅黑"/>
          <w:sz w:val="28"/>
          <w:szCs w:val="28"/>
        </w:rPr>
      </w:pPr>
    </w:p>
    <w:p>
      <w:pPr>
        <w:pStyle w:val="6"/>
        <w:rPr>
          <w:rFonts w:hint="eastAsia" w:ascii="微软雅黑" w:hAnsi="微软雅黑" w:eastAsia="微软雅黑" w:cs="微软雅黑"/>
        </w:rPr>
      </w:pPr>
      <w:r>
        <w:rPr>
          <w:rFonts w:hint="eastAsia" w:ascii="微软雅黑" w:hAnsi="微软雅黑" w:eastAsia="微软雅黑" w:cs="微软雅黑"/>
          <w:b w:val="0"/>
          <w:bCs w:val="0"/>
        </w:rPr>
        <w:t>0x1A 硬件标记触发事件上传[上发]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8850"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801"/>
        <w:gridCol w:w="1299"/>
        <w:gridCol w:w="1889"/>
        <w:gridCol w:w="1248"/>
        <w:gridCol w:w="1524"/>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0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2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标记类型</w:t>
            </w:r>
          </w:p>
        </w:tc>
        <w:tc>
          <w:tcPr>
            <w:tcW w:w="18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索引</w:t>
            </w:r>
          </w:p>
        </w:tc>
        <w:tc>
          <w:tcPr>
            <w:tcW w:w="124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X</w:t>
            </w:r>
          </w:p>
        </w:tc>
        <w:tc>
          <w:tcPr>
            <w:tcW w:w="152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当前速度</w:t>
            </w:r>
          </w:p>
        </w:tc>
        <w:tc>
          <w:tcPr>
            <w:tcW w:w="20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附加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0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2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8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24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152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20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可变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0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2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1 - 磁钉</w:t>
            </w:r>
          </w:p>
          <w:p>
            <w:pPr>
              <w:pStyle w:val="22"/>
              <w:jc w:val="center"/>
              <w:rPr>
                <w:rFonts w:hint="eastAsia" w:ascii="微软雅黑" w:hAnsi="微软雅黑" w:eastAsia="微软雅黑" w:cs="微软雅黑"/>
              </w:rPr>
            </w:pPr>
            <w:r>
              <w:rPr>
                <w:rFonts w:hint="eastAsia" w:ascii="微软雅黑" w:hAnsi="微软雅黑" w:eastAsia="微软雅黑" w:cs="微软雅黑"/>
              </w:rPr>
              <w:t>2 - RFID</w:t>
            </w:r>
          </w:p>
          <w:p>
            <w:pPr>
              <w:pStyle w:val="22"/>
              <w:jc w:val="both"/>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color w:val="4F81BD" w:themeColor="accent1"/>
                <w14:textFill>
                  <w14:solidFill>
                    <w14:schemeClr w14:val="accent1"/>
                  </w14:solidFill>
                </w14:textFill>
              </w:rPr>
              <w:t>FF - 末端限位</w:t>
            </w:r>
          </w:p>
        </w:tc>
        <w:tc>
          <w:tcPr>
            <w:tcW w:w="18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在同类型标记中的序号</w:t>
            </w:r>
          </w:p>
          <w:p>
            <w:pPr>
              <w:pStyle w:val="22"/>
              <w:jc w:val="center"/>
              <w:rPr>
                <w:rFonts w:hint="eastAsia" w:ascii="微软雅黑" w:hAnsi="微软雅黑" w:eastAsia="微软雅黑" w:cs="微软雅黑"/>
              </w:rPr>
            </w:pPr>
            <w:r>
              <w:rPr>
                <w:rFonts w:hint="eastAsia" w:ascii="微软雅黑" w:hAnsi="微软雅黑" w:eastAsia="微软雅黑" w:cs="微软雅黑"/>
              </w:rPr>
              <w:t>[0-65535]</w:t>
            </w:r>
          </w:p>
        </w:tc>
        <w:tc>
          <w:tcPr>
            <w:tcW w:w="124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当前坐标,单位mm</w:t>
            </w:r>
          </w:p>
        </w:tc>
        <w:tc>
          <w:tcPr>
            <w:tcW w:w="152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有符号</w:t>
            </w:r>
          </w:p>
          <w:p>
            <w:pPr>
              <w:pStyle w:val="22"/>
              <w:jc w:val="center"/>
              <w:rPr>
                <w:rFonts w:hint="eastAsia" w:ascii="微软雅黑" w:hAnsi="微软雅黑" w:eastAsia="微软雅黑" w:cs="微软雅黑"/>
              </w:rPr>
            </w:pPr>
            <w:r>
              <w:rPr>
                <w:rFonts w:hint="eastAsia" w:ascii="微软雅黑" w:hAnsi="微软雅黑" w:eastAsia="微软雅黑" w:cs="微软雅黑"/>
              </w:rPr>
              <w:t>单位mm/s</w:t>
            </w:r>
          </w:p>
        </w:tc>
        <w:tc>
          <w:tcPr>
            <w:tcW w:w="208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磁钉 - 0字节</w:t>
            </w:r>
          </w:p>
          <w:p>
            <w:pPr>
              <w:pStyle w:val="22"/>
              <w:jc w:val="center"/>
              <w:rPr>
                <w:rFonts w:hint="eastAsia" w:ascii="微软雅黑" w:hAnsi="微软雅黑" w:eastAsia="微软雅黑" w:cs="微软雅黑"/>
              </w:rPr>
            </w:pPr>
            <w:r>
              <w:rPr>
                <w:rFonts w:hint="eastAsia" w:ascii="微软雅黑" w:hAnsi="微软雅黑" w:eastAsia="微软雅黑" w:cs="微软雅黑"/>
              </w:rPr>
              <w:t xml:space="preserve"> RFID - 8字节</w:t>
            </w:r>
          </w:p>
        </w:tc>
      </w:tr>
    </w:tbl>
    <w:p>
      <w:pPr>
        <w:pStyle w:val="4"/>
        <w:rPr>
          <w:rFonts w:hint="eastAsia" w:ascii="微软雅黑" w:hAnsi="微软雅黑" w:eastAsia="微软雅黑" w:cs="微软雅黑"/>
          <w:color w:val="C9211E"/>
        </w:rPr>
      </w:pPr>
      <w:r>
        <w:rPr>
          <w:rFonts w:hint="eastAsia" w:ascii="微软雅黑" w:hAnsi="微软雅黑" w:eastAsia="微软雅黑" w:cs="微软雅黑"/>
          <w:color w:val="C9211E"/>
        </w:rPr>
        <w:tab/>
      </w:r>
      <w:r>
        <w:rPr>
          <w:rFonts w:hint="eastAsia" w:ascii="微软雅黑" w:hAnsi="微软雅黑" w:eastAsia="微软雅黑" w:cs="微软雅黑"/>
          <w:color w:val="4F81BD" w:themeColor="accent1"/>
          <w14:textFill>
            <w14:solidFill>
              <w14:schemeClr w14:val="accent1"/>
            </w14:solidFill>
          </w14:textFill>
        </w:rPr>
        <w:t>备注：当标记类型为FF时，索引为0表示起点限位，索引1表示终点限位</w:t>
      </w:r>
    </w:p>
    <w:p>
      <w:pPr>
        <w:pStyle w:val="4"/>
        <w:numPr>
          <w:ilvl w:val="0"/>
          <w:numId w:val="17"/>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49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3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30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30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pStyle w:val="6"/>
        <w:rPr>
          <w:rFonts w:hint="eastAsia" w:ascii="微软雅黑" w:hAnsi="微软雅黑" w:eastAsia="微软雅黑" w:cs="微软雅黑"/>
        </w:rPr>
      </w:pPr>
      <w:r>
        <w:rPr>
          <w:rFonts w:hint="eastAsia" w:ascii="微软雅黑" w:hAnsi="微软雅黑" w:eastAsia="微软雅黑" w:cs="微软雅黑"/>
          <w:b w:val="0"/>
          <w:bCs w:val="0"/>
        </w:rPr>
        <w:t>0x1B 遥控器配对 [下发]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525"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1"/>
        <w:gridCol w:w="13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34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配对地址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34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1"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344" w:type="dxa"/>
          </w:tcPr>
          <w:p>
            <w:pPr>
              <w:pStyle w:val="22"/>
              <w:jc w:val="center"/>
              <w:rPr>
                <w:rFonts w:hint="eastAsia" w:ascii="微软雅黑" w:hAnsi="微软雅黑" w:eastAsia="微软雅黑" w:cs="微软雅黑"/>
              </w:rPr>
            </w:pPr>
          </w:p>
        </w:tc>
      </w:tr>
    </w:tbl>
    <w:p>
      <w:pPr>
        <w:pStyle w:val="4"/>
        <w:rPr>
          <w:rFonts w:hint="eastAsia" w:ascii="微软雅黑" w:hAnsi="微软雅黑" w:eastAsia="微软雅黑" w:cs="微软雅黑"/>
          <w:color w:val="4F81BD" w:themeColor="accent1"/>
          <w14:textFill>
            <w14:solidFill>
              <w14:schemeClr w14:val="accent1"/>
            </w14:solidFill>
          </w14:textFill>
        </w:rPr>
      </w:pPr>
    </w:p>
    <w:p>
      <w:pPr>
        <w:pStyle w:val="4"/>
        <w:numPr>
          <w:ilvl w:val="0"/>
          <w:numId w:val="17"/>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49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3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30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30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rPr>
          <w:rFonts w:hint="eastAsia" w:ascii="微软雅黑" w:hAnsi="微软雅黑" w:eastAsia="微软雅黑" w:cs="微软雅黑"/>
          <w:color w:val="2A6099"/>
          <w:sz w:val="28"/>
          <w:szCs w:val="28"/>
        </w:rPr>
      </w:pPr>
      <w:r>
        <w:rPr>
          <w:rFonts w:hint="eastAsia" w:ascii="微软雅黑" w:hAnsi="微软雅黑" w:eastAsia="微软雅黑" w:cs="微软雅黑"/>
          <w:color w:val="2A6099"/>
          <w:sz w:val="28"/>
          <w:szCs w:val="28"/>
        </w:rPr>
        <w:tab/>
      </w:r>
    </w:p>
    <w:p>
      <w:pPr>
        <w:pStyle w:val="6"/>
        <w:rPr>
          <w:rFonts w:hint="eastAsia" w:ascii="微软雅黑" w:hAnsi="微软雅黑" w:eastAsia="微软雅黑" w:cs="微软雅黑"/>
        </w:rPr>
      </w:pPr>
      <w:r>
        <w:rPr>
          <w:rFonts w:hint="eastAsia" w:ascii="微软雅黑" w:hAnsi="微软雅黑" w:eastAsia="微软雅黑" w:cs="微软雅黑"/>
          <w:b w:val="0"/>
          <w:bCs w:val="0"/>
        </w:rPr>
        <w:t>0x20 下位机日志 [上发]</w:t>
      </w:r>
    </w:p>
    <w:p>
      <w:pPr>
        <w:pStyle w:val="4"/>
        <w:numPr>
          <w:ilvl w:val="0"/>
          <w:numId w:val="18"/>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5325"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415"/>
        <w:gridCol w:w="2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41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日志等级</w:t>
            </w:r>
          </w:p>
        </w:tc>
        <w:tc>
          <w:tcPr>
            <w:tcW w:w="272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日志内容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41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272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可变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41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0~4</w:t>
            </w:r>
          </w:p>
        </w:tc>
        <w:tc>
          <w:tcPr>
            <w:tcW w:w="272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小于4k</w:t>
            </w:r>
          </w:p>
        </w:tc>
      </w:tr>
    </w:tbl>
    <w:p>
      <w:pPr>
        <w:pStyle w:val="4"/>
        <w:rPr>
          <w:rFonts w:hint="eastAsia" w:ascii="微软雅黑" w:hAnsi="微软雅黑" w:eastAsia="微软雅黑" w:cs="微软雅黑"/>
        </w:rPr>
      </w:pPr>
      <w:r>
        <w:rPr>
          <w:rFonts w:hint="eastAsia" w:ascii="微软雅黑" w:hAnsi="微软雅黑" w:eastAsia="微软雅黑" w:cs="微软雅黑"/>
        </w:rPr>
        <w:tab/>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日志等级：0-Debug 1-Info 2-Warning 3-Error 4-Fatal</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日志内容：当日志等级&gt;2时，如果日志内容格式为  “[$code]:$content” (不包含双引号，且code和content都是字符串) 时，上位机会解析出 code 和 content (其中，$code为错误码，$content 为日志内容； )，并产生对应的告警信息。code 和 content 任意部分都可省略， 如 “[10011]:移动驱动器告警”、“[10011]” 或“移动驱动器告警”均可。</w:t>
      </w:r>
    </w:p>
    <w:p>
      <w:pPr>
        <w:pStyle w:val="4"/>
        <w:rPr>
          <w:rFonts w:hint="eastAsia" w:ascii="微软雅黑" w:hAnsi="微软雅黑" w:eastAsia="微软雅黑" w:cs="微软雅黑"/>
          <w:color w:val="3465A4"/>
        </w:rPr>
      </w:pPr>
      <w:r>
        <w:rPr>
          <w:rFonts w:hint="eastAsia" w:ascii="微软雅黑" w:hAnsi="微软雅黑" w:eastAsia="微软雅黑" w:cs="微软雅黑"/>
          <w:color w:val="3465A4"/>
        </w:rPr>
        <w:tab/>
      </w:r>
      <w:r>
        <w:rPr>
          <w:rFonts w:hint="eastAsia" w:ascii="微软雅黑" w:hAnsi="微软雅黑" w:eastAsia="微软雅黑" w:cs="微软雅黑"/>
        </w:rPr>
        <w:t>另：告警须能自解除，即若告警未解除，下位机应以1hz的频率不断发送该消息，直到告警解除。</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0"/>
        <w:gridCol w:w="11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rPr>
          <w:rFonts w:hint="eastAsia" w:ascii="微软雅黑" w:hAnsi="微软雅黑" w:eastAsia="微软雅黑" w:cs="微软雅黑"/>
          <w:sz w:val="28"/>
          <w:szCs w:val="28"/>
        </w:rPr>
      </w:pPr>
    </w:p>
    <w:p>
      <w:pPr>
        <w:pStyle w:val="6"/>
        <w:rPr>
          <w:rFonts w:hint="eastAsia" w:ascii="微软雅黑" w:hAnsi="微软雅黑" w:eastAsia="微软雅黑" w:cs="微软雅黑"/>
        </w:rPr>
      </w:pPr>
      <w:r>
        <w:rPr>
          <w:rFonts w:hint="eastAsia" w:ascii="微软雅黑" w:hAnsi="微软雅黑" w:eastAsia="微软雅黑" w:cs="微软雅黑"/>
          <w:b w:val="0"/>
          <w:bCs w:val="0"/>
        </w:rPr>
        <w:t>0x21 地图标签 [下发]</w:t>
      </w:r>
    </w:p>
    <w:p>
      <w:pPr>
        <w:pStyle w:val="4"/>
        <w:rPr>
          <w:rFonts w:hint="eastAsia" w:ascii="微软雅黑" w:hAnsi="微软雅黑" w:eastAsia="微软雅黑" w:cs="微软雅黑"/>
        </w:rPr>
      </w:pPr>
      <w:r>
        <w:rPr>
          <w:rFonts w:hint="eastAsia" w:ascii="微软雅黑" w:hAnsi="微软雅黑" w:eastAsia="微软雅黑" w:cs="微软雅黑"/>
          <w:sz w:val="28"/>
          <w:szCs w:val="28"/>
        </w:rPr>
        <w:tab/>
      </w:r>
      <w:r>
        <w:rPr>
          <w:rFonts w:hint="eastAsia" w:ascii="微软雅黑" w:hAnsi="微软雅黑" w:eastAsia="微软雅黑" w:cs="微软雅黑"/>
          <w:sz w:val="21"/>
          <w:szCs w:val="21"/>
        </w:rPr>
        <w:t>地图标签，即在地图上的一些特殊点（如起点、终点、充电点、磁钉点等）。有些机器人具有建图功能（如室外挂轨机器人、MINI机器人），在其建图时会识别出一些特殊点，上位机可以通过此协议分批获取这些标签。</w:t>
      </w:r>
    </w:p>
    <w:p>
      <w:pPr>
        <w:pStyle w:val="4"/>
        <w:numPr>
          <w:ilvl w:val="0"/>
          <w:numId w:val="19"/>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5100"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875"/>
        <w:gridCol w:w="2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87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分页序号</w:t>
            </w:r>
          </w:p>
        </w:tc>
        <w:tc>
          <w:tcPr>
            <w:tcW w:w="203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87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203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87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无符号</w:t>
            </w:r>
          </w:p>
        </w:tc>
        <w:tc>
          <w:tcPr>
            <w:tcW w:w="203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无符号</w:t>
            </w:r>
          </w:p>
        </w:tc>
      </w:tr>
    </w:tbl>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分页序号：为避免很多标签的情况下，响应帧太长，故采用分页方式获取，每页最多</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10个。分页序号从0开始，依次递增。</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 xml:space="preserve">类型：获取指定类型的标签 </w:t>
      </w:r>
      <w:r>
        <w:rPr>
          <w:rFonts w:hint="eastAsia" w:ascii="微软雅黑" w:hAnsi="微软雅黑" w:eastAsia="微软雅黑" w:cs="微软雅黑"/>
        </w:rPr>
        <w:tab/>
      </w:r>
    </w:p>
    <w:p>
      <w:pPr>
        <w:pStyle w:val="4"/>
        <w:ind w:left="720" w:firstLine="720"/>
        <w:rPr>
          <w:rFonts w:hint="eastAsia" w:ascii="微软雅黑" w:hAnsi="微软雅黑" w:eastAsia="微软雅黑" w:cs="微软雅黑"/>
        </w:rPr>
      </w:pPr>
      <w:r>
        <w:rPr>
          <w:rFonts w:hint="eastAsia" w:ascii="微软雅黑" w:hAnsi="微软雅黑" w:eastAsia="微软雅黑" w:cs="微软雅黑"/>
        </w:rPr>
        <w:t>0 – 全部  1 – 磁钉  2-RFID</w:t>
      </w:r>
    </w:p>
    <w:p>
      <w:pPr>
        <w:pStyle w:val="4"/>
        <w:numPr>
          <w:ilvl w:val="0"/>
          <w:numId w:val="20"/>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7425"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895"/>
        <w:gridCol w:w="815"/>
        <w:gridCol w:w="1024"/>
        <w:gridCol w:w="1023"/>
        <w:gridCol w:w="887"/>
        <w:gridCol w:w="852"/>
        <w:gridCol w:w="858"/>
        <w:gridCol w:w="1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95"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81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c>
          <w:tcPr>
            <w:tcW w:w="102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标签总数</w:t>
            </w:r>
          </w:p>
        </w:tc>
        <w:tc>
          <w:tcPr>
            <w:tcW w:w="102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标签数量</w:t>
            </w:r>
          </w:p>
        </w:tc>
        <w:tc>
          <w:tcPr>
            <w:tcW w:w="88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标签1</w:t>
            </w:r>
          </w:p>
        </w:tc>
        <w:tc>
          <w:tcPr>
            <w:tcW w:w="85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标签2</w:t>
            </w:r>
          </w:p>
        </w:tc>
        <w:tc>
          <w:tcPr>
            <w:tcW w:w="858"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w:t>
            </w:r>
          </w:p>
        </w:tc>
        <w:tc>
          <w:tcPr>
            <w:tcW w:w="107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标签N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95"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815"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02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02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88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可变</w:t>
            </w:r>
          </w:p>
        </w:tc>
        <w:tc>
          <w:tcPr>
            <w:tcW w:w="852"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可变</w:t>
            </w:r>
          </w:p>
        </w:tc>
        <w:tc>
          <w:tcPr>
            <w:tcW w:w="858" w:type="dxa"/>
          </w:tcPr>
          <w:p>
            <w:pPr>
              <w:pStyle w:val="22"/>
              <w:jc w:val="center"/>
              <w:rPr>
                <w:rFonts w:hint="eastAsia" w:ascii="微软雅黑" w:hAnsi="微软雅黑" w:eastAsia="微软雅黑" w:cs="微软雅黑"/>
              </w:rPr>
            </w:pPr>
          </w:p>
        </w:tc>
        <w:tc>
          <w:tcPr>
            <w:tcW w:w="107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可变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895"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815" w:type="dxa"/>
          </w:tcPr>
          <w:p>
            <w:pPr>
              <w:pStyle w:val="22"/>
              <w:jc w:val="center"/>
              <w:rPr>
                <w:rFonts w:hint="eastAsia" w:ascii="微软雅黑" w:hAnsi="微软雅黑" w:eastAsia="微软雅黑" w:cs="微软雅黑"/>
              </w:rPr>
            </w:pPr>
          </w:p>
        </w:tc>
        <w:tc>
          <w:tcPr>
            <w:tcW w:w="1024"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无符号</w:t>
            </w:r>
          </w:p>
        </w:tc>
        <w:tc>
          <w:tcPr>
            <w:tcW w:w="102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无符号</w:t>
            </w:r>
          </w:p>
        </w:tc>
        <w:tc>
          <w:tcPr>
            <w:tcW w:w="887" w:type="dxa"/>
          </w:tcPr>
          <w:p>
            <w:pPr>
              <w:pStyle w:val="22"/>
              <w:jc w:val="center"/>
              <w:rPr>
                <w:rFonts w:hint="eastAsia" w:ascii="微软雅黑" w:hAnsi="微软雅黑" w:eastAsia="微软雅黑" w:cs="微软雅黑"/>
              </w:rPr>
            </w:pPr>
          </w:p>
        </w:tc>
        <w:tc>
          <w:tcPr>
            <w:tcW w:w="852" w:type="dxa"/>
          </w:tcPr>
          <w:p>
            <w:pPr>
              <w:pStyle w:val="22"/>
              <w:jc w:val="center"/>
              <w:rPr>
                <w:rFonts w:hint="eastAsia" w:ascii="微软雅黑" w:hAnsi="微软雅黑" w:eastAsia="微软雅黑" w:cs="微软雅黑"/>
              </w:rPr>
            </w:pPr>
          </w:p>
        </w:tc>
        <w:tc>
          <w:tcPr>
            <w:tcW w:w="858" w:type="dxa"/>
          </w:tcPr>
          <w:p>
            <w:pPr>
              <w:pStyle w:val="22"/>
              <w:jc w:val="center"/>
              <w:rPr>
                <w:rFonts w:hint="eastAsia" w:ascii="微软雅黑" w:hAnsi="微软雅黑" w:eastAsia="微软雅黑" w:cs="微软雅黑"/>
              </w:rPr>
            </w:pPr>
          </w:p>
        </w:tc>
        <w:tc>
          <w:tcPr>
            <w:tcW w:w="1071" w:type="dxa"/>
          </w:tcPr>
          <w:p>
            <w:pPr>
              <w:pStyle w:val="22"/>
              <w:jc w:val="center"/>
              <w:rPr>
                <w:rFonts w:hint="eastAsia" w:ascii="微软雅黑" w:hAnsi="微软雅黑" w:eastAsia="微软雅黑" w:cs="微软雅黑"/>
              </w:rPr>
            </w:pPr>
          </w:p>
        </w:tc>
      </w:tr>
    </w:tbl>
    <w:p>
      <w:pPr>
        <w:spacing w:after="140" w:line="276" w:lineRule="auto"/>
        <w:rPr>
          <w:rFonts w:hint="eastAsia" w:ascii="微软雅黑" w:hAnsi="微软雅黑" w:eastAsia="微软雅黑" w:cs="微软雅黑"/>
        </w:rPr>
      </w:pPr>
      <w:r>
        <w:rPr>
          <w:rFonts w:hint="eastAsia" w:ascii="微软雅黑" w:hAnsi="微软雅黑" w:eastAsia="微软雅黑" w:cs="微软雅黑"/>
        </w:rPr>
        <w:tab/>
      </w:r>
    </w:p>
    <w:p>
      <w:pPr>
        <w:spacing w:after="140" w:line="276"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标签总数：</w:t>
      </w:r>
      <w:r>
        <w:rPr>
          <w:rFonts w:hint="eastAsia" w:ascii="微软雅黑" w:hAnsi="微软雅黑" w:eastAsia="微软雅黑" w:cs="微软雅黑"/>
        </w:rPr>
        <w:tab/>
      </w:r>
      <w:r>
        <w:rPr>
          <w:rFonts w:hint="eastAsia" w:ascii="微软雅黑" w:hAnsi="微软雅黑" w:eastAsia="微软雅黑" w:cs="微软雅黑"/>
        </w:rPr>
        <w:t>当前请求类型中的标签总数量</w:t>
      </w:r>
    </w:p>
    <w:p>
      <w:pPr>
        <w:spacing w:after="140" w:line="276"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标签数量：</w:t>
      </w:r>
      <w:r>
        <w:rPr>
          <w:rFonts w:hint="eastAsia" w:ascii="微软雅黑" w:hAnsi="微软雅黑" w:eastAsia="微软雅黑" w:cs="微软雅黑"/>
        </w:rPr>
        <w:tab/>
      </w:r>
      <w:r>
        <w:rPr>
          <w:rFonts w:hint="eastAsia" w:ascii="微软雅黑" w:hAnsi="微软雅黑" w:eastAsia="微软雅黑" w:cs="微软雅黑"/>
        </w:rPr>
        <w:t>当前响应帧中包含的标签数量，当标签数量&lt;10，且错误码等于0时，</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可认为所有标签已取完。</w:t>
      </w:r>
    </w:p>
    <w:p>
      <w:pPr>
        <w:spacing w:after="140" w:line="276" w:lineRule="auto"/>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标签：</w:t>
      </w:r>
      <w:r>
        <w:rPr>
          <w:rFonts w:hint="eastAsia" w:ascii="微软雅黑" w:hAnsi="微软雅黑" w:eastAsia="微软雅黑" w:cs="微软雅黑"/>
        </w:rPr>
        <w:tab/>
      </w:r>
      <w:r>
        <w:rPr>
          <w:rFonts w:hint="eastAsia" w:ascii="微软雅黑" w:hAnsi="微软雅黑" w:eastAsia="微软雅黑" w:cs="微软雅黑"/>
        </w:rPr>
        <w:t>每个标签结构如下</w:t>
      </w:r>
    </w:p>
    <w:tbl>
      <w:tblPr>
        <w:tblStyle w:val="17"/>
        <w:tblW w:w="8215" w:type="dxa"/>
        <w:tblInd w:w="14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548"/>
        <w:gridCol w:w="1316"/>
        <w:gridCol w:w="1240"/>
        <w:gridCol w:w="1293"/>
        <w:gridCol w:w="1341"/>
        <w:gridCol w:w="14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rPr>
          <w:trHeight w:val="591" w:hRule="atLeast"/>
        </w:trPr>
        <w:tc>
          <w:tcPr>
            <w:tcW w:w="1548" w:type="dxa"/>
            <w:shd w:val="clear" w:color="auto" w:fill="DDDDDD"/>
          </w:tcPr>
          <w:p>
            <w:pPr>
              <w:pStyle w:val="22"/>
              <w:rPr>
                <w:rFonts w:hint="eastAsia" w:ascii="微软雅黑" w:hAnsi="微软雅黑" w:eastAsia="微软雅黑" w:cs="微软雅黑"/>
              </w:rPr>
            </w:pPr>
            <w:bookmarkStart w:id="1" w:name="_Hlk177823152"/>
            <w:r>
              <w:rPr>
                <w:rFonts w:hint="eastAsia" w:ascii="微软雅黑" w:hAnsi="微软雅黑" w:eastAsia="微软雅黑" w:cs="微软雅黑"/>
              </w:rPr>
              <w:t>字段</w:t>
            </w:r>
          </w:p>
        </w:tc>
        <w:tc>
          <w:tcPr>
            <w:tcW w:w="131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标签类型</w:t>
            </w:r>
          </w:p>
        </w:tc>
        <w:tc>
          <w:tcPr>
            <w:tcW w:w="124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标签索引</w:t>
            </w:r>
          </w:p>
        </w:tc>
        <w:tc>
          <w:tcPr>
            <w:tcW w:w="12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X</w:t>
            </w:r>
          </w:p>
        </w:tc>
        <w:tc>
          <w:tcPr>
            <w:tcW w:w="134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range</w:t>
            </w:r>
          </w:p>
        </w:tc>
        <w:tc>
          <w:tcPr>
            <w:tcW w:w="147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附加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rPr>
          <w:trHeight w:val="591" w:hRule="atLeast"/>
        </w:trPr>
        <w:tc>
          <w:tcPr>
            <w:tcW w:w="154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316"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24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2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4</w:t>
            </w:r>
          </w:p>
        </w:tc>
        <w:tc>
          <w:tcPr>
            <w:tcW w:w="134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47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可变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rPr>
          <w:trHeight w:val="591" w:hRule="atLeast"/>
        </w:trPr>
        <w:tc>
          <w:tcPr>
            <w:tcW w:w="1548"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316" w:type="dxa"/>
          </w:tcPr>
          <w:p>
            <w:r>
              <w:rPr>
                <w:rFonts w:ascii="微软雅黑" w:hAnsi="微软雅黑" w:eastAsia="微软雅黑" w:cs="微软雅黑"/>
                <w:kern w:val="0"/>
                <w:lang w:bidi="ar"/>
              </w:rPr>
              <w:t xml:space="preserve">1 - 磁钉 </w:t>
            </w:r>
          </w:p>
          <w:p>
            <w:pPr>
              <w:rPr>
                <w:rFonts w:hint="eastAsia" w:ascii="微软雅黑" w:hAnsi="微软雅黑" w:eastAsia="微软雅黑" w:cs="微软雅黑"/>
              </w:rPr>
            </w:pPr>
            <w:r>
              <w:rPr>
                <w:rFonts w:hint="eastAsia" w:ascii="微软雅黑" w:hAnsi="微软雅黑" w:eastAsia="微软雅黑" w:cs="微软雅黑"/>
                <w:kern w:val="0"/>
                <w:lang w:bidi="ar"/>
              </w:rPr>
              <w:t>2 - RFID</w:t>
            </w:r>
          </w:p>
        </w:tc>
        <w:tc>
          <w:tcPr>
            <w:tcW w:w="124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无符号</w:t>
            </w:r>
          </w:p>
        </w:tc>
        <w:tc>
          <w:tcPr>
            <w:tcW w:w="1293" w:type="dxa"/>
          </w:tcPr>
          <w:p>
            <w:pPr>
              <w:rPr>
                <w:rFonts w:hint="eastAsia" w:ascii="微软雅黑" w:hAnsi="微软雅黑" w:eastAsia="微软雅黑" w:cs="微软雅黑"/>
                <w:kern w:val="0"/>
                <w:lang w:bidi="ar"/>
              </w:rPr>
            </w:pPr>
            <w:r>
              <w:rPr>
                <w:rFonts w:hint="eastAsia" w:ascii="微软雅黑" w:hAnsi="微软雅黑" w:eastAsia="微软雅黑" w:cs="微软雅黑"/>
                <w:kern w:val="0"/>
                <w:lang w:bidi="ar"/>
              </w:rPr>
              <w:t>标签</w:t>
            </w:r>
            <w:r>
              <w:rPr>
                <w:rFonts w:ascii="微软雅黑" w:hAnsi="微软雅黑" w:eastAsia="微软雅黑" w:cs="微软雅黑"/>
                <w:kern w:val="0"/>
                <w:lang w:bidi="ar"/>
              </w:rPr>
              <w:t>坐标</w:t>
            </w:r>
          </w:p>
          <w:p>
            <w:pPr>
              <w:rPr>
                <w:rFonts w:hint="eastAsia" w:ascii="微软雅黑" w:hAnsi="微软雅黑" w:eastAsia="微软雅黑" w:cs="微软雅黑"/>
              </w:rPr>
            </w:pPr>
            <w:r>
              <w:rPr>
                <w:rFonts w:ascii="微软雅黑" w:hAnsi="微软雅黑" w:eastAsia="微软雅黑" w:cs="微软雅黑"/>
                <w:kern w:val="0"/>
                <w:lang w:bidi="ar"/>
              </w:rPr>
              <w:t xml:space="preserve">单位 </w:t>
            </w:r>
            <w:r>
              <w:rPr>
                <w:rFonts w:hint="eastAsia" w:ascii="微软雅黑" w:hAnsi="微软雅黑" w:eastAsia="微软雅黑" w:cs="微软雅黑"/>
                <w:kern w:val="0"/>
                <w:lang w:bidi="ar"/>
              </w:rPr>
              <w:t>mm</w:t>
            </w:r>
          </w:p>
        </w:tc>
        <w:tc>
          <w:tcPr>
            <w:tcW w:w="1341"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感应范围</w:t>
            </w:r>
          </w:p>
        </w:tc>
        <w:tc>
          <w:tcPr>
            <w:tcW w:w="1477"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磁钉 - 0字节</w:t>
            </w:r>
          </w:p>
          <w:p>
            <w:pPr>
              <w:pStyle w:val="22"/>
              <w:jc w:val="center"/>
              <w:rPr>
                <w:rFonts w:hint="eastAsia" w:ascii="微软雅黑" w:hAnsi="微软雅黑" w:eastAsia="微软雅黑" w:cs="微软雅黑"/>
              </w:rPr>
            </w:pPr>
            <w:r>
              <w:rPr>
                <w:rFonts w:hint="eastAsia" w:ascii="微软雅黑" w:hAnsi="微软雅黑" w:eastAsia="微软雅黑" w:cs="微软雅黑"/>
              </w:rPr>
              <w:t xml:space="preserve"> RFID - 8字节</w:t>
            </w:r>
          </w:p>
        </w:tc>
      </w:tr>
      <w:bookmarkEnd w:id="1"/>
    </w:tbl>
    <w:p>
      <w:pPr>
        <w:pStyle w:val="4"/>
        <w:ind w:left="4320" w:firstLine="720"/>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 </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标签索引：当前标签在所有同类型标签中的序号</w:t>
      </w:r>
    </w:p>
    <w:p>
      <w:pPr>
        <w:pStyle w:val="6"/>
        <w:rPr>
          <w:rFonts w:hint="eastAsia" w:ascii="微软雅黑" w:hAnsi="微软雅黑" w:eastAsia="微软雅黑" w:cs="微软雅黑"/>
        </w:rPr>
      </w:pPr>
      <w:r>
        <w:rPr>
          <w:rFonts w:hint="eastAsia" w:ascii="微软雅黑" w:hAnsi="微软雅黑" w:eastAsia="微软雅黑" w:cs="微软雅黑"/>
          <w:b w:val="0"/>
          <w:bCs w:val="0"/>
        </w:rPr>
        <w:t>0x22 加载地图 [下发]</w:t>
      </w:r>
    </w:p>
    <w:p>
      <w:pPr>
        <w:pStyle w:val="4"/>
        <w:rPr>
          <w:rFonts w:hint="eastAsia" w:ascii="微软雅黑" w:hAnsi="微软雅黑" w:eastAsia="微软雅黑" w:cs="微软雅黑"/>
        </w:rPr>
      </w:pPr>
      <w:r>
        <w:rPr>
          <w:rFonts w:hint="eastAsia" w:ascii="微软雅黑" w:hAnsi="微软雅黑" w:eastAsia="微软雅黑" w:cs="微软雅黑"/>
          <w:sz w:val="28"/>
          <w:szCs w:val="28"/>
        </w:rPr>
        <w:tab/>
      </w:r>
      <w:r>
        <w:rPr>
          <w:rFonts w:hint="eastAsia" w:ascii="微软雅黑" w:hAnsi="微软雅黑" w:eastAsia="微软雅黑" w:cs="微软雅黑"/>
        </w:rPr>
        <w:t>将上位机中保存的地图标签，分批下载到下位机，省去更换设备后再次建图，达到地图复用的目的。</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6115" w:type="dxa"/>
        <w:tblInd w:w="807" w:type="dxa"/>
        <w:tblLayout w:type="autofit"/>
        <w:tblCellMar>
          <w:top w:w="55" w:type="dxa"/>
          <w:left w:w="55" w:type="dxa"/>
          <w:bottom w:w="55" w:type="dxa"/>
          <w:right w:w="55" w:type="dxa"/>
        </w:tblCellMar>
      </w:tblPr>
      <w:tblGrid>
        <w:gridCol w:w="596"/>
        <w:gridCol w:w="789"/>
        <w:gridCol w:w="788"/>
        <w:gridCol w:w="788"/>
        <w:gridCol w:w="788"/>
        <w:gridCol w:w="789"/>
        <w:gridCol w:w="788"/>
        <w:gridCol w:w="789"/>
      </w:tblGrid>
      <w:tr>
        <w:tblPrEx>
          <w:tblCellMar>
            <w:top w:w="55" w:type="dxa"/>
            <w:left w:w="55" w:type="dxa"/>
            <w:bottom w:w="55" w:type="dxa"/>
            <w:right w:w="55" w:type="dxa"/>
          </w:tblCellMar>
        </w:tblPrEx>
        <w:trPr>
          <w:trHeight w:val="715" w:hRule="atLeast"/>
        </w:trPr>
        <w:tc>
          <w:tcPr>
            <w:tcW w:w="596" w:type="dxa"/>
            <w:tcBorders>
              <w:top w:val="single" w:color="auto" w:sz="4" w:space="0"/>
              <w:left w:val="single" w:color="auto" w:sz="4" w:space="0"/>
              <w:bottom w:val="single" w:color="auto" w:sz="4" w:space="0"/>
              <w:right w:val="single" w:color="auto" w:sz="4" w:space="0"/>
            </w:tcBorders>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789"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当前页码</w:t>
            </w:r>
          </w:p>
        </w:tc>
        <w:tc>
          <w:tcPr>
            <w:tcW w:w="788"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标签总数</w:t>
            </w:r>
          </w:p>
        </w:tc>
        <w:tc>
          <w:tcPr>
            <w:tcW w:w="788"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标签数量</w:t>
            </w:r>
          </w:p>
        </w:tc>
        <w:tc>
          <w:tcPr>
            <w:tcW w:w="788"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标签1</w:t>
            </w:r>
          </w:p>
        </w:tc>
        <w:tc>
          <w:tcPr>
            <w:tcW w:w="789"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标签2</w:t>
            </w:r>
          </w:p>
        </w:tc>
        <w:tc>
          <w:tcPr>
            <w:tcW w:w="788"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 xml:space="preserve">… </w:t>
            </w:r>
          </w:p>
        </w:tc>
        <w:tc>
          <w:tcPr>
            <w:tcW w:w="789"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标签N</w:t>
            </w:r>
          </w:p>
        </w:tc>
      </w:tr>
      <w:tr>
        <w:tblPrEx>
          <w:tblCellMar>
            <w:top w:w="55" w:type="dxa"/>
            <w:left w:w="55" w:type="dxa"/>
            <w:bottom w:w="55" w:type="dxa"/>
            <w:right w:w="55" w:type="dxa"/>
          </w:tblCellMar>
        </w:tblPrEx>
        <w:trPr>
          <w:trHeight w:val="715" w:hRule="atLeast"/>
        </w:trPr>
        <w:tc>
          <w:tcPr>
            <w:tcW w:w="596" w:type="dxa"/>
            <w:tcBorders>
              <w:top w:val="single" w:color="auto" w:sz="4" w:space="0"/>
              <w:left w:val="single" w:color="auto" w:sz="4" w:space="0"/>
              <w:bottom w:val="single" w:color="auto" w:sz="4" w:space="0"/>
              <w:right w:val="single" w:color="auto" w:sz="4" w:space="0"/>
            </w:tcBorders>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789"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788"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788"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788"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15</w:t>
            </w:r>
          </w:p>
        </w:tc>
        <w:tc>
          <w:tcPr>
            <w:tcW w:w="789"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15</w:t>
            </w:r>
          </w:p>
        </w:tc>
        <w:tc>
          <w:tcPr>
            <w:tcW w:w="788"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p>
        </w:tc>
        <w:tc>
          <w:tcPr>
            <w:tcW w:w="789"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15</w:t>
            </w:r>
          </w:p>
        </w:tc>
      </w:tr>
    </w:tbl>
    <w:p>
      <w:pPr>
        <w:pStyle w:val="4"/>
        <w:rPr>
          <w:rFonts w:hint="eastAsia" w:ascii="微软雅黑" w:hAnsi="微软雅黑" w:eastAsia="微软雅黑" w:cs="微软雅黑"/>
        </w:rPr>
      </w:pPr>
      <w:r>
        <w:rPr>
          <w:rFonts w:hint="eastAsia" w:ascii="微软雅黑" w:hAnsi="微软雅黑" w:eastAsia="微软雅黑" w:cs="微软雅黑"/>
        </w:rPr>
        <w:tab/>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当前页码：从0开始</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标签总数：  标签总数量</w:t>
      </w:r>
    </w:p>
    <w:p>
      <w:pPr>
        <w:pStyle w:val="4"/>
        <w:rPr>
          <w:rFonts w:hint="eastAsia" w:ascii="微软雅黑" w:hAnsi="微软雅黑" w:eastAsia="微软雅黑" w:cs="微软雅黑"/>
          <w:color w:val="2A6099"/>
        </w:rPr>
      </w:pPr>
      <w:r>
        <w:rPr>
          <w:rFonts w:hint="eastAsia" w:ascii="微软雅黑" w:hAnsi="微软雅黑" w:eastAsia="微软雅黑" w:cs="微软雅黑"/>
          <w:color w:val="2A6099"/>
        </w:rPr>
        <w:tab/>
      </w:r>
      <w:r>
        <w:rPr>
          <w:rFonts w:hint="eastAsia" w:ascii="微软雅黑" w:hAnsi="微软雅黑" w:eastAsia="微软雅黑" w:cs="微软雅黑"/>
        </w:rPr>
        <w:t>标签数量：  当前帧中包含的标签数量，当标签数量&lt;10，可认为所有标签已取完</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标签：标签结构参考 0x21号协议中的“标签”</w:t>
      </w:r>
    </w:p>
    <w:p>
      <w:pPr>
        <w:pStyle w:val="4"/>
        <w:numPr>
          <w:ilvl w:val="0"/>
          <w:numId w:val="21"/>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379" w:type="dxa"/>
        <w:tblInd w:w="807" w:type="dxa"/>
        <w:tblLayout w:type="autofit"/>
        <w:tblCellMar>
          <w:top w:w="55" w:type="dxa"/>
          <w:left w:w="55" w:type="dxa"/>
          <w:bottom w:w="55" w:type="dxa"/>
          <w:right w:w="55" w:type="dxa"/>
        </w:tblCellMar>
      </w:tblPr>
      <w:tblGrid>
        <w:gridCol w:w="1180"/>
        <w:gridCol w:w="1199"/>
      </w:tblGrid>
      <w:tr>
        <w:tblPrEx>
          <w:tblCellMar>
            <w:top w:w="55" w:type="dxa"/>
            <w:left w:w="55" w:type="dxa"/>
            <w:bottom w:w="55" w:type="dxa"/>
            <w:right w:w="55" w:type="dxa"/>
          </w:tblCellMar>
        </w:tblPrEx>
        <w:tc>
          <w:tcPr>
            <w:tcW w:w="1180" w:type="dxa"/>
            <w:tcBorders>
              <w:top w:val="single" w:color="auto" w:sz="4" w:space="0"/>
              <w:left w:val="single" w:color="auto" w:sz="4" w:space="0"/>
              <w:bottom w:val="single" w:color="auto" w:sz="4" w:space="0"/>
              <w:right w:val="single" w:color="auto" w:sz="4" w:space="0"/>
            </w:tcBorders>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9"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CellMar>
            <w:top w:w="55" w:type="dxa"/>
            <w:left w:w="55" w:type="dxa"/>
            <w:bottom w:w="55" w:type="dxa"/>
            <w:right w:w="55" w:type="dxa"/>
          </w:tblCellMar>
        </w:tblPrEx>
        <w:tc>
          <w:tcPr>
            <w:tcW w:w="1180" w:type="dxa"/>
            <w:tcBorders>
              <w:top w:val="single" w:color="auto" w:sz="4" w:space="0"/>
              <w:left w:val="single" w:color="auto" w:sz="4" w:space="0"/>
              <w:bottom w:val="single" w:color="auto" w:sz="4" w:space="0"/>
              <w:right w:val="single" w:color="auto" w:sz="4" w:space="0"/>
            </w:tcBorders>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9"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spacing w:after="140" w:line="276" w:lineRule="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b/>
      </w:r>
    </w:p>
    <w:p>
      <w:pPr>
        <w:pStyle w:val="6"/>
        <w:rPr>
          <w:rFonts w:hint="eastAsia" w:ascii="微软雅黑" w:hAnsi="微软雅黑" w:eastAsia="微软雅黑" w:cs="微软雅黑"/>
        </w:rPr>
      </w:pPr>
      <w:r>
        <w:rPr>
          <w:rFonts w:hint="eastAsia" w:ascii="微软雅黑" w:hAnsi="微软雅黑" w:eastAsia="微软雅黑" w:cs="微软雅黑"/>
          <w:b w:val="0"/>
          <w:bCs w:val="0"/>
        </w:rPr>
        <w:t>0x23 建图控制 [下发]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6077" w:type="dxa"/>
        <w:tblInd w:w="807" w:type="dxa"/>
        <w:tblLayout w:type="autofit"/>
        <w:tblCellMar>
          <w:top w:w="55" w:type="dxa"/>
          <w:left w:w="55" w:type="dxa"/>
          <w:bottom w:w="55" w:type="dxa"/>
          <w:right w:w="55" w:type="dxa"/>
        </w:tblCellMar>
      </w:tblPr>
      <w:tblGrid>
        <w:gridCol w:w="1189"/>
        <w:gridCol w:w="1900"/>
        <w:gridCol w:w="1464"/>
        <w:gridCol w:w="1524"/>
      </w:tblGrid>
      <w:tr>
        <w:tblPrEx>
          <w:tblCellMar>
            <w:top w:w="55" w:type="dxa"/>
            <w:left w:w="55" w:type="dxa"/>
            <w:bottom w:w="55" w:type="dxa"/>
            <w:right w:w="55" w:type="dxa"/>
          </w:tblCellMar>
        </w:tblPrEx>
        <w:tc>
          <w:tcPr>
            <w:tcW w:w="1189" w:type="dxa"/>
            <w:tcBorders>
              <w:top w:val="single" w:color="auto" w:sz="4" w:space="0"/>
              <w:left w:val="single" w:color="auto" w:sz="4" w:space="0"/>
              <w:bottom w:val="single" w:color="auto" w:sz="4" w:space="0"/>
              <w:right w:val="single" w:color="auto" w:sz="4" w:space="0"/>
            </w:tcBorders>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900" w:type="dxa"/>
            <w:tcBorders>
              <w:top w:val="single" w:color="auto" w:sz="4" w:space="0"/>
              <w:left w:val="single" w:color="auto" w:sz="4" w:space="0"/>
              <w:bottom w:val="single" w:color="auto" w:sz="4" w:space="0"/>
              <w:right w:val="single" w:color="auto" w:sz="4" w:space="0"/>
            </w:tcBorders>
          </w:tcPr>
          <w:p>
            <w:pPr>
              <w:pStyle w:val="22"/>
              <w:rPr>
                <w:rFonts w:hint="eastAsia" w:ascii="微软雅黑" w:hAnsi="微软雅黑" w:eastAsia="微软雅黑" w:cs="微软雅黑"/>
              </w:rPr>
            </w:pPr>
            <w:r>
              <w:rPr>
                <w:rFonts w:hint="eastAsia" w:ascii="微软雅黑" w:hAnsi="微软雅黑" w:eastAsia="微软雅黑" w:cs="微软雅黑"/>
              </w:rPr>
              <w:t>控制类型</w:t>
            </w:r>
          </w:p>
        </w:tc>
        <w:tc>
          <w:tcPr>
            <w:tcW w:w="1464" w:type="dxa"/>
            <w:tcBorders>
              <w:top w:val="single" w:color="auto" w:sz="4" w:space="0"/>
              <w:left w:val="single" w:color="auto" w:sz="4" w:space="0"/>
              <w:bottom w:val="single" w:color="auto" w:sz="4" w:space="0"/>
              <w:right w:val="single" w:color="auto" w:sz="4" w:space="0"/>
            </w:tcBorders>
          </w:tcPr>
          <w:p>
            <w:pPr>
              <w:pStyle w:val="22"/>
              <w:rPr>
                <w:rFonts w:hint="eastAsia" w:ascii="微软雅黑" w:hAnsi="微软雅黑" w:eastAsia="微软雅黑" w:cs="微软雅黑"/>
              </w:rPr>
            </w:pPr>
            <w:r>
              <w:rPr>
                <w:rFonts w:hint="eastAsia" w:ascii="微软雅黑" w:hAnsi="微软雅黑" w:eastAsia="微软雅黑" w:cs="微软雅黑"/>
              </w:rPr>
              <w:t>x_start</w:t>
            </w:r>
          </w:p>
        </w:tc>
        <w:tc>
          <w:tcPr>
            <w:tcW w:w="1524" w:type="dxa"/>
            <w:tcBorders>
              <w:top w:val="single" w:color="auto" w:sz="4" w:space="0"/>
              <w:left w:val="single" w:color="auto" w:sz="4" w:space="0"/>
              <w:bottom w:val="single" w:color="auto" w:sz="4" w:space="0"/>
              <w:right w:val="single" w:color="auto" w:sz="4" w:space="0"/>
            </w:tcBorders>
          </w:tcPr>
          <w:p>
            <w:pPr>
              <w:pStyle w:val="22"/>
              <w:rPr>
                <w:rFonts w:hint="eastAsia" w:ascii="微软雅黑" w:hAnsi="微软雅黑" w:eastAsia="微软雅黑" w:cs="微软雅黑"/>
              </w:rPr>
            </w:pPr>
            <w:r>
              <w:rPr>
                <w:rFonts w:hint="eastAsia" w:ascii="微软雅黑" w:hAnsi="微软雅黑" w:eastAsia="微软雅黑" w:cs="微软雅黑"/>
              </w:rPr>
              <w:t>x_end</w:t>
            </w:r>
          </w:p>
        </w:tc>
      </w:tr>
      <w:tr>
        <w:tblPrEx>
          <w:tblCellMar>
            <w:top w:w="55" w:type="dxa"/>
            <w:left w:w="55" w:type="dxa"/>
            <w:bottom w:w="55" w:type="dxa"/>
            <w:right w:w="55" w:type="dxa"/>
          </w:tblCellMar>
        </w:tblPrEx>
        <w:tc>
          <w:tcPr>
            <w:tcW w:w="1189" w:type="dxa"/>
            <w:tcBorders>
              <w:top w:val="single" w:color="auto" w:sz="4" w:space="0"/>
              <w:left w:val="single" w:color="auto" w:sz="4" w:space="0"/>
              <w:bottom w:val="single" w:color="auto" w:sz="4" w:space="0"/>
              <w:right w:val="single" w:color="auto" w:sz="4" w:space="0"/>
            </w:tcBorders>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900" w:type="dxa"/>
            <w:tcBorders>
              <w:top w:val="single" w:color="auto" w:sz="4" w:space="0"/>
              <w:left w:val="single" w:color="auto" w:sz="4" w:space="0"/>
              <w:bottom w:val="single" w:color="auto" w:sz="4" w:space="0"/>
              <w:right w:val="single" w:color="auto" w:sz="4" w:space="0"/>
            </w:tcBorders>
          </w:tcPr>
          <w:p>
            <w:pPr>
              <w:pStyle w:val="22"/>
              <w:rPr>
                <w:rFonts w:hint="eastAsia" w:ascii="微软雅黑" w:hAnsi="微软雅黑" w:eastAsia="微软雅黑" w:cs="微软雅黑"/>
              </w:rPr>
            </w:pPr>
            <w:r>
              <w:rPr>
                <w:rFonts w:hint="eastAsia" w:ascii="微软雅黑" w:hAnsi="微软雅黑" w:eastAsia="微软雅黑" w:cs="微软雅黑"/>
              </w:rPr>
              <w:t>1</w:t>
            </w:r>
          </w:p>
        </w:tc>
        <w:tc>
          <w:tcPr>
            <w:tcW w:w="1464" w:type="dxa"/>
            <w:tcBorders>
              <w:top w:val="single" w:color="auto" w:sz="4" w:space="0"/>
              <w:left w:val="single" w:color="auto" w:sz="4" w:space="0"/>
              <w:bottom w:val="single" w:color="auto" w:sz="4" w:space="0"/>
              <w:right w:val="single" w:color="auto" w:sz="4" w:space="0"/>
            </w:tcBorders>
          </w:tcPr>
          <w:p>
            <w:pPr>
              <w:pStyle w:val="22"/>
              <w:rPr>
                <w:rFonts w:hint="eastAsia" w:ascii="微软雅黑" w:hAnsi="微软雅黑" w:eastAsia="微软雅黑" w:cs="微软雅黑"/>
              </w:rPr>
            </w:pPr>
            <w:r>
              <w:rPr>
                <w:rFonts w:hint="eastAsia" w:ascii="微软雅黑" w:hAnsi="微软雅黑" w:eastAsia="微软雅黑" w:cs="微软雅黑"/>
              </w:rPr>
              <w:t>4</w:t>
            </w:r>
          </w:p>
        </w:tc>
        <w:tc>
          <w:tcPr>
            <w:tcW w:w="1524" w:type="dxa"/>
            <w:tcBorders>
              <w:top w:val="single" w:color="auto" w:sz="4" w:space="0"/>
              <w:left w:val="single" w:color="auto" w:sz="4" w:space="0"/>
              <w:bottom w:val="single" w:color="auto" w:sz="4" w:space="0"/>
              <w:right w:val="single" w:color="auto" w:sz="4" w:space="0"/>
            </w:tcBorders>
          </w:tcPr>
          <w:p>
            <w:pPr>
              <w:pStyle w:val="22"/>
              <w:rPr>
                <w:rFonts w:hint="eastAsia" w:ascii="微软雅黑" w:hAnsi="微软雅黑" w:eastAsia="微软雅黑" w:cs="微软雅黑"/>
              </w:rPr>
            </w:pPr>
            <w:r>
              <w:rPr>
                <w:rFonts w:hint="eastAsia" w:ascii="微软雅黑" w:hAnsi="微软雅黑" w:eastAsia="微软雅黑" w:cs="微软雅黑"/>
              </w:rPr>
              <w:t>4</w:t>
            </w:r>
          </w:p>
        </w:tc>
      </w:tr>
      <w:tr>
        <w:tblPrEx>
          <w:tblCellMar>
            <w:top w:w="55" w:type="dxa"/>
            <w:left w:w="55" w:type="dxa"/>
            <w:bottom w:w="55" w:type="dxa"/>
            <w:right w:w="55" w:type="dxa"/>
          </w:tblCellMar>
        </w:tblPrEx>
        <w:tc>
          <w:tcPr>
            <w:tcW w:w="1189" w:type="dxa"/>
            <w:tcBorders>
              <w:top w:val="single" w:color="auto" w:sz="4" w:space="0"/>
              <w:left w:val="single" w:color="auto" w:sz="4" w:space="0"/>
              <w:bottom w:val="single" w:color="auto" w:sz="4" w:space="0"/>
              <w:right w:val="single" w:color="auto" w:sz="4" w:space="0"/>
            </w:tcBorders>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900" w:type="dxa"/>
            <w:tcBorders>
              <w:top w:val="single" w:color="auto" w:sz="4" w:space="0"/>
              <w:left w:val="single" w:color="auto" w:sz="4" w:space="0"/>
              <w:bottom w:val="single" w:color="auto" w:sz="4" w:space="0"/>
              <w:right w:val="single" w:color="auto" w:sz="4" w:space="0"/>
            </w:tcBorders>
          </w:tcPr>
          <w:p>
            <w:pPr>
              <w:pStyle w:val="22"/>
              <w:rPr>
                <w:rFonts w:hint="eastAsia" w:ascii="微软雅黑" w:hAnsi="微软雅黑" w:eastAsia="微软雅黑" w:cs="微软雅黑"/>
              </w:rPr>
            </w:pPr>
            <w:r>
              <w:rPr>
                <w:rFonts w:hint="eastAsia" w:ascii="微软雅黑" w:hAnsi="微软雅黑" w:eastAsia="微软雅黑" w:cs="微软雅黑"/>
              </w:rPr>
              <w:t>0-中断建图</w:t>
            </w:r>
          </w:p>
          <w:p>
            <w:pPr>
              <w:pStyle w:val="22"/>
              <w:rPr>
                <w:rFonts w:hint="eastAsia" w:ascii="微软雅黑" w:hAnsi="微软雅黑" w:eastAsia="微软雅黑" w:cs="微软雅黑"/>
              </w:rPr>
            </w:pPr>
            <w:r>
              <w:rPr>
                <w:rFonts w:hint="eastAsia" w:ascii="微软雅黑" w:hAnsi="微软雅黑" w:eastAsia="微软雅黑" w:cs="微软雅黑"/>
              </w:rPr>
              <w:t>1-全程建图</w:t>
            </w:r>
          </w:p>
          <w:p>
            <w:pPr>
              <w:pStyle w:val="22"/>
              <w:rPr>
                <w:rFonts w:hint="eastAsia" w:ascii="微软雅黑" w:hAnsi="微软雅黑" w:eastAsia="微软雅黑" w:cs="微软雅黑"/>
              </w:rPr>
            </w:pPr>
            <w:r>
              <w:rPr>
                <w:rFonts w:hint="eastAsia" w:ascii="微软雅黑" w:hAnsi="微软雅黑" w:eastAsia="微软雅黑" w:cs="微软雅黑"/>
              </w:rPr>
              <w:t>2-部分建图</w:t>
            </w:r>
          </w:p>
        </w:tc>
        <w:tc>
          <w:tcPr>
            <w:tcW w:w="1464" w:type="dxa"/>
            <w:tcBorders>
              <w:top w:val="single" w:color="auto" w:sz="4" w:space="0"/>
              <w:left w:val="single" w:color="auto" w:sz="4" w:space="0"/>
              <w:bottom w:val="single" w:color="auto" w:sz="4" w:space="0"/>
              <w:right w:val="single" w:color="auto" w:sz="4" w:space="0"/>
            </w:tcBorders>
          </w:tcPr>
          <w:p>
            <w:pPr>
              <w:pStyle w:val="22"/>
              <w:rPr>
                <w:rFonts w:hint="eastAsia" w:ascii="微软雅黑" w:hAnsi="微软雅黑" w:eastAsia="微软雅黑" w:cs="微软雅黑"/>
              </w:rPr>
            </w:pPr>
          </w:p>
        </w:tc>
        <w:tc>
          <w:tcPr>
            <w:tcW w:w="1524" w:type="dxa"/>
            <w:tcBorders>
              <w:top w:val="single" w:color="auto" w:sz="4" w:space="0"/>
              <w:left w:val="single" w:color="auto" w:sz="4" w:space="0"/>
              <w:bottom w:val="single" w:color="auto" w:sz="4" w:space="0"/>
              <w:right w:val="single" w:color="auto" w:sz="4" w:space="0"/>
            </w:tcBorders>
          </w:tcPr>
          <w:p>
            <w:pPr>
              <w:pStyle w:val="22"/>
              <w:rPr>
                <w:rFonts w:hint="eastAsia" w:ascii="微软雅黑" w:hAnsi="微软雅黑" w:eastAsia="微软雅黑" w:cs="微软雅黑"/>
              </w:rPr>
            </w:pPr>
          </w:p>
        </w:tc>
      </w:tr>
    </w:tbl>
    <w:p>
      <w:pPr>
        <w:pStyle w:val="4"/>
        <w:rPr>
          <w:rFonts w:hint="eastAsia" w:ascii="微软雅黑" w:hAnsi="微软雅黑" w:eastAsia="微软雅黑" w:cs="微软雅黑"/>
        </w:rPr>
      </w:pPr>
      <w:r>
        <w:rPr>
          <w:rFonts w:hint="eastAsia" w:ascii="微软雅黑" w:hAnsi="微软雅黑" w:eastAsia="微软雅黑" w:cs="微软雅黑"/>
        </w:rPr>
        <w:tab/>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x_start： 部分建图时，期望从此坐标处开始建图；其它建图类型时，忽略此字段，</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单位mm</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x_end： 部分建图时，期望建图到此坐标处结束，不管是否已到达真正的终点；其它</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建图类型时，忽略此字段，单位mm</w:t>
      </w:r>
    </w:p>
    <w:p>
      <w:pPr>
        <w:pStyle w:val="4"/>
        <w:numPr>
          <w:ilvl w:val="0"/>
          <w:numId w:val="22"/>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379" w:type="dxa"/>
        <w:tblInd w:w="807" w:type="dxa"/>
        <w:tblLayout w:type="autofit"/>
        <w:tblCellMar>
          <w:top w:w="55" w:type="dxa"/>
          <w:left w:w="55" w:type="dxa"/>
          <w:bottom w:w="55" w:type="dxa"/>
          <w:right w:w="55" w:type="dxa"/>
        </w:tblCellMar>
      </w:tblPr>
      <w:tblGrid>
        <w:gridCol w:w="1180"/>
        <w:gridCol w:w="1199"/>
      </w:tblGrid>
      <w:tr>
        <w:tblPrEx>
          <w:tblCellMar>
            <w:top w:w="55" w:type="dxa"/>
            <w:left w:w="55" w:type="dxa"/>
            <w:bottom w:w="55" w:type="dxa"/>
            <w:right w:w="55" w:type="dxa"/>
          </w:tblCellMar>
        </w:tblPrEx>
        <w:tc>
          <w:tcPr>
            <w:tcW w:w="1180" w:type="dxa"/>
            <w:tcBorders>
              <w:top w:val="single" w:color="auto" w:sz="4" w:space="0"/>
              <w:left w:val="single" w:color="auto" w:sz="4" w:space="0"/>
              <w:bottom w:val="single" w:color="auto" w:sz="4" w:space="0"/>
              <w:right w:val="single" w:color="auto" w:sz="4" w:space="0"/>
            </w:tcBorders>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9"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CellMar>
            <w:top w:w="55" w:type="dxa"/>
            <w:left w:w="55" w:type="dxa"/>
            <w:bottom w:w="55" w:type="dxa"/>
            <w:right w:w="55" w:type="dxa"/>
          </w:tblCellMar>
        </w:tblPrEx>
        <w:tc>
          <w:tcPr>
            <w:tcW w:w="1180" w:type="dxa"/>
            <w:tcBorders>
              <w:top w:val="single" w:color="auto" w:sz="4" w:space="0"/>
              <w:left w:val="single" w:color="auto" w:sz="4" w:space="0"/>
              <w:bottom w:val="single" w:color="auto" w:sz="4" w:space="0"/>
              <w:right w:val="single" w:color="auto" w:sz="4" w:space="0"/>
            </w:tcBorders>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9" w:type="dxa"/>
            <w:tcBorders>
              <w:top w:val="single" w:color="auto" w:sz="4" w:space="0"/>
              <w:left w:val="single" w:color="auto" w:sz="4" w:space="0"/>
              <w:bottom w:val="single" w:color="auto" w:sz="4" w:space="0"/>
              <w:right w:val="single" w:color="auto" w:sz="4" w:space="0"/>
            </w:tcBorders>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spacing w:after="140" w:line="276" w:lineRule="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b/>
      </w:r>
    </w:p>
    <w:p>
      <w:pPr>
        <w:pStyle w:val="6"/>
        <w:rPr>
          <w:rFonts w:hint="eastAsia" w:ascii="微软雅黑" w:hAnsi="微软雅黑" w:eastAsia="微软雅黑" w:cs="微软雅黑"/>
        </w:rPr>
      </w:pPr>
      <w:r>
        <w:rPr>
          <w:rFonts w:hint="eastAsia" w:ascii="微软雅黑" w:hAnsi="微软雅黑" w:eastAsia="微软雅黑" w:cs="微软雅黑"/>
          <w:b w:val="0"/>
          <w:bCs w:val="0"/>
        </w:rPr>
        <w:t>0x24 获取建图进度[下发]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w:t>
            </w:r>
          </w:p>
        </w:tc>
      </w:tr>
    </w:tbl>
    <w:p>
      <w:pPr>
        <w:pStyle w:val="4"/>
        <w:rPr>
          <w:rFonts w:hint="eastAsia" w:ascii="微软雅黑" w:hAnsi="微软雅黑" w:eastAsia="微软雅黑" w:cs="微软雅黑"/>
        </w:rPr>
      </w:pPr>
    </w:p>
    <w:p>
      <w:pPr>
        <w:pStyle w:val="4"/>
        <w:numPr>
          <w:ilvl w:val="0"/>
          <w:numId w:val="23"/>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4082"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gridCol w:w="1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c>
          <w:tcPr>
            <w:tcW w:w="170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70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190" w:type="dxa"/>
          </w:tcPr>
          <w:p>
            <w:pPr>
              <w:pStyle w:val="22"/>
              <w:jc w:val="center"/>
              <w:rPr>
                <w:rFonts w:hint="eastAsia" w:ascii="微软雅黑" w:hAnsi="微软雅黑" w:eastAsia="微软雅黑" w:cs="微软雅黑"/>
              </w:rPr>
            </w:pPr>
          </w:p>
        </w:tc>
        <w:tc>
          <w:tcPr>
            <w:tcW w:w="170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 – 未开始</w:t>
            </w:r>
          </w:p>
          <w:p>
            <w:pPr>
              <w:pStyle w:val="22"/>
              <w:jc w:val="center"/>
              <w:rPr>
                <w:rFonts w:hint="eastAsia" w:ascii="微软雅黑" w:hAnsi="微软雅黑" w:eastAsia="微软雅黑" w:cs="微软雅黑"/>
              </w:rPr>
            </w:pPr>
            <w:r>
              <w:rPr>
                <w:rFonts w:hint="eastAsia" w:ascii="微软雅黑" w:hAnsi="微软雅黑" w:eastAsia="微软雅黑" w:cs="微软雅黑"/>
              </w:rPr>
              <w:t>1 – 建图中</w:t>
            </w:r>
          </w:p>
        </w:tc>
      </w:tr>
    </w:tbl>
    <w:p>
      <w:pPr>
        <w:spacing w:after="140" w:line="276" w:lineRule="auto"/>
        <w:ind w:firstLine="720"/>
        <w:rPr>
          <w:rFonts w:hint="eastAsia" w:ascii="微软雅黑" w:hAnsi="微软雅黑" w:eastAsia="微软雅黑" w:cs="微软雅黑"/>
          <w:sz w:val="28"/>
          <w:szCs w:val="28"/>
        </w:rPr>
      </w:pPr>
      <w:r>
        <w:rPr>
          <w:rFonts w:hint="eastAsia" w:ascii="微软雅黑" w:hAnsi="微软雅黑" w:eastAsia="微软雅黑" w:cs="微软雅黑"/>
        </w:rPr>
        <w:t>若下位机中已有地图数据，但当下并未在建图，则进度为“未开始”；假如从未建过图，应该返回相应的错误码</w:t>
      </w:r>
    </w:p>
    <w:p>
      <w:pPr>
        <w:pStyle w:val="6"/>
        <w:rPr>
          <w:rFonts w:hint="eastAsia" w:ascii="微软雅黑" w:hAnsi="微软雅黑" w:eastAsia="微软雅黑" w:cs="微软雅黑"/>
        </w:rPr>
      </w:pPr>
      <w:r>
        <w:rPr>
          <w:rFonts w:hint="eastAsia" w:ascii="微软雅黑" w:hAnsi="微软雅黑" w:eastAsia="微软雅黑" w:cs="微软雅黑"/>
          <w:b w:val="0"/>
          <w:bCs w:val="0"/>
        </w:rPr>
        <w:t>0x25 清除驱动器告警[下发]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驱动器ID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bl>
    <w:p>
      <w:pPr>
        <w:pStyle w:val="4"/>
        <w:rPr>
          <w:rFonts w:hint="eastAsia" w:ascii="微软雅黑" w:hAnsi="微软雅黑" w:eastAsia="微软雅黑" w:cs="微软雅黑"/>
        </w:rPr>
      </w:pPr>
    </w:p>
    <w:p>
      <w:pPr>
        <w:pStyle w:val="4"/>
        <w:numPr>
          <w:ilvl w:val="0"/>
          <w:numId w:val="23"/>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spacing w:after="140" w:line="276" w:lineRule="auto"/>
        <w:rPr>
          <w:rFonts w:hint="eastAsia" w:ascii="微软雅黑" w:hAnsi="微软雅黑" w:eastAsia="微软雅黑" w:cs="微软雅黑"/>
          <w:sz w:val="28"/>
          <w:szCs w:val="28"/>
        </w:rPr>
      </w:pPr>
    </w:p>
    <w:p>
      <w:pPr>
        <w:spacing w:after="140" w:line="276" w:lineRule="auto"/>
        <w:rPr>
          <w:rFonts w:hint="eastAsia" w:ascii="微软雅黑" w:hAnsi="微软雅黑" w:eastAsia="微软雅黑" w:cs="微软雅黑"/>
        </w:rPr>
      </w:pPr>
    </w:p>
    <w:p>
      <w:pPr>
        <w:pStyle w:val="6"/>
        <w:rPr>
          <w:rFonts w:hint="eastAsia" w:ascii="微软雅黑" w:hAnsi="微软雅黑" w:eastAsia="微软雅黑" w:cs="微软雅黑"/>
        </w:rPr>
      </w:pPr>
      <w:r>
        <w:rPr>
          <w:rFonts w:hint="eastAsia" w:ascii="微软雅黑" w:hAnsi="微软雅黑" w:eastAsia="微软雅黑" w:cs="微软雅黑"/>
          <w:b w:val="0"/>
          <w:bCs w:val="0"/>
        </w:rPr>
        <w:t>0x</w:t>
      </w:r>
      <w:r>
        <w:rPr>
          <w:rFonts w:hint="default" w:ascii="微软雅黑" w:hAnsi="微软雅黑" w:eastAsia="微软雅黑" w:cs="微软雅黑"/>
          <w:b w:val="0"/>
          <w:bCs w:val="0"/>
          <w:woUserID w:val="3"/>
        </w:rPr>
        <w:t>F0</w:t>
      </w:r>
      <w:r>
        <w:rPr>
          <w:rFonts w:hint="eastAsia" w:ascii="微软雅黑" w:hAnsi="微软雅黑" w:eastAsia="微软雅黑" w:cs="微软雅黑"/>
          <w:b w:val="0"/>
          <w:bCs w:val="0"/>
        </w:rPr>
        <w:t xml:space="preserve"> 环境传感器[上发]</w:t>
      </w:r>
    </w:p>
    <w:p>
      <w:pPr>
        <w:pStyle w:val="4"/>
        <w:rPr>
          <w:rFonts w:hint="eastAsia" w:eastAsia="微软雅黑"/>
        </w:rPr>
      </w:pP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t>由于旧款Mini机器人的环境传感器是连接在控制板上，所以此协议是为兼容旧款Mini机器人临时增加的协议。</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8936"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992"/>
        <w:gridCol w:w="993"/>
        <w:gridCol w:w="993"/>
        <w:gridCol w:w="993"/>
        <w:gridCol w:w="993"/>
        <w:gridCol w:w="993"/>
        <w:gridCol w:w="993"/>
        <w:gridCol w:w="993"/>
        <w:gridCol w:w="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92"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甲醛</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PM2.5</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一氧化碳</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二氧化碳</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温度</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湿度</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PM1.0</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PM10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92"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992"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单位</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ug/m3</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ug/m3</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PPM</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PPM</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ug/m3</w:t>
            </w:r>
          </w:p>
        </w:tc>
        <w:tc>
          <w:tcPr>
            <w:tcW w:w="99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ug/m3</w:t>
            </w:r>
          </w:p>
        </w:tc>
      </w:tr>
    </w:tbl>
    <w:p>
      <w:pPr>
        <w:pStyle w:val="4"/>
        <w:rPr>
          <w:rFonts w:hint="eastAsia" w:ascii="微软雅黑" w:hAnsi="微软雅黑" w:eastAsia="微软雅黑" w:cs="微软雅黑"/>
        </w:rPr>
      </w:pPr>
    </w:p>
    <w:p>
      <w:pPr>
        <w:pStyle w:val="4"/>
        <w:rPr>
          <w:rFonts w:hint="default" w:ascii="微软雅黑" w:hAnsi="微软雅黑" w:eastAsia="微软雅黑" w:cs="微软雅黑"/>
          <w:woUserID w:val="3"/>
        </w:rPr>
      </w:pPr>
      <w:r>
        <w:rPr>
          <w:rFonts w:hint="default" w:ascii="微软雅黑" w:hAnsi="微软雅黑" w:eastAsia="微软雅黑" w:cs="微软雅黑"/>
          <w:woUserID w:val="3"/>
        </w:rPr>
        <w:t xml:space="preserve">           针对福申的传感，上位机收到数据后要做以下处理，</w:t>
      </w:r>
      <w:bookmarkStart w:id="2" w:name="_GoBack"/>
      <w:bookmarkEnd w:id="2"/>
      <w:r>
        <w:rPr>
          <w:rFonts w:hint="default" w:ascii="微软雅黑" w:hAnsi="微软雅黑" w:eastAsia="微软雅黑" w:cs="微软雅黑"/>
          <w:woUserID w:val="3"/>
        </w:rPr>
        <w:t>温度</w:t>
      </w:r>
      <w:r>
        <w:rPr>
          <w:rFonts w:hint="default" w:ascii="微软雅黑" w:hAnsi="微软雅黑" w:eastAsia="微软雅黑" w:cs="微软雅黑"/>
          <w:woUserID w:val="3"/>
        </w:rPr>
        <w:t>/10，湿度/10</w:t>
      </w:r>
    </w:p>
    <w:p>
      <w:pPr>
        <w:pStyle w:val="4"/>
        <w:numPr>
          <w:ilvl w:val="0"/>
          <w:numId w:val="23"/>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spacing w:after="140" w:line="276" w:lineRule="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b/>
      </w:r>
    </w:p>
    <w:p>
      <w:pPr>
        <w:spacing w:after="140" w:line="276" w:lineRule="auto"/>
        <w:rPr>
          <w:rFonts w:hint="eastAsia" w:ascii="微软雅黑" w:hAnsi="微软雅黑" w:eastAsia="微软雅黑" w:cs="微软雅黑"/>
          <w:sz w:val="28"/>
          <w:szCs w:val="28"/>
        </w:rPr>
      </w:pPr>
    </w:p>
    <w:p>
      <w:pPr>
        <w:pStyle w:val="6"/>
        <w:rPr>
          <w:rFonts w:hint="eastAsia" w:ascii="微软雅黑" w:hAnsi="微软雅黑" w:eastAsia="微软雅黑" w:cs="微软雅黑"/>
        </w:rPr>
      </w:pPr>
      <w:r>
        <w:rPr>
          <w:rFonts w:hint="eastAsia" w:ascii="微软雅黑" w:hAnsi="微软雅黑" w:eastAsia="微软雅黑" w:cs="微软雅黑"/>
          <w:b w:val="0"/>
          <w:bCs w:val="0"/>
        </w:rPr>
        <w:t>0x26 急停事件上传 [上发]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是否急停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0-非急停</w:t>
            </w:r>
          </w:p>
          <w:p>
            <w:pPr>
              <w:pStyle w:val="22"/>
              <w:jc w:val="center"/>
              <w:rPr>
                <w:rFonts w:hint="eastAsia" w:ascii="微软雅黑" w:hAnsi="微软雅黑" w:eastAsia="微软雅黑" w:cs="微软雅黑"/>
              </w:rPr>
            </w:pPr>
            <w:r>
              <w:rPr>
                <w:rFonts w:hint="eastAsia" w:ascii="微软雅黑" w:hAnsi="微软雅黑" w:eastAsia="微软雅黑" w:cs="微软雅黑"/>
              </w:rPr>
              <w:t>1-已急停</w:t>
            </w:r>
          </w:p>
        </w:tc>
      </w:tr>
    </w:tbl>
    <w:p>
      <w:pPr>
        <w:pStyle w:val="4"/>
        <w:rPr>
          <w:rFonts w:hint="eastAsia" w:ascii="微软雅黑" w:hAnsi="微软雅黑" w:eastAsia="微软雅黑" w:cs="微软雅黑"/>
        </w:rPr>
      </w:pPr>
    </w:p>
    <w:p>
      <w:pPr>
        <w:pStyle w:val="4"/>
        <w:numPr>
          <w:ilvl w:val="0"/>
          <w:numId w:val="16"/>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0"/>
        <w:gridCol w:w="11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9"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r>
    </w:tbl>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ab/>
      </w:r>
    </w:p>
    <w:p>
      <w:pPr>
        <w:pStyle w:val="6"/>
        <w:rPr>
          <w:rFonts w:hint="eastAsia" w:ascii="微软雅黑" w:hAnsi="微软雅黑" w:eastAsia="微软雅黑" w:cs="微软雅黑"/>
        </w:rPr>
      </w:pPr>
      <w:r>
        <w:rPr>
          <w:rFonts w:hint="eastAsia" w:ascii="微软雅黑" w:hAnsi="微软雅黑" w:eastAsia="微软雅黑" w:cs="微软雅黑"/>
          <w:b w:val="0"/>
          <w:bCs w:val="0"/>
        </w:rPr>
        <w:t>0x27 获取行程开关状态[下发]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w:t>
            </w:r>
          </w:p>
        </w:tc>
      </w:tr>
    </w:tbl>
    <w:p>
      <w:pPr>
        <w:pStyle w:val="4"/>
        <w:rPr>
          <w:rFonts w:hint="eastAsia" w:ascii="微软雅黑" w:hAnsi="微软雅黑" w:eastAsia="微软雅黑" w:cs="微软雅黑"/>
        </w:rPr>
      </w:pPr>
    </w:p>
    <w:p>
      <w:pPr>
        <w:pStyle w:val="4"/>
        <w:numPr>
          <w:ilvl w:val="0"/>
          <w:numId w:val="23"/>
        </w:numPr>
        <w:rPr>
          <w:rFonts w:hint="eastAsia" w:ascii="微软雅黑" w:hAnsi="微软雅黑" w:eastAsia="微软雅黑" w:cs="微软雅黑"/>
        </w:rPr>
      </w:pPr>
      <w:r>
        <w:rPr>
          <w:rFonts w:hint="eastAsia" w:ascii="微软雅黑" w:hAnsi="微软雅黑" w:eastAsia="微软雅黑" w:cs="微软雅黑"/>
        </w:rPr>
        <w:t>响应帧</w:t>
      </w:r>
    </w:p>
    <w:tbl>
      <w:tblPr>
        <w:tblStyle w:val="17"/>
        <w:tblW w:w="5785"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gridCol w:w="1703"/>
        <w:gridCol w:w="1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错误码</w:t>
            </w:r>
          </w:p>
        </w:tc>
        <w:tc>
          <w:tcPr>
            <w:tcW w:w="170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起点</w:t>
            </w:r>
          </w:p>
        </w:tc>
        <w:tc>
          <w:tcPr>
            <w:tcW w:w="170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终点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190"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2</w:t>
            </w:r>
          </w:p>
        </w:tc>
        <w:tc>
          <w:tcPr>
            <w:tcW w:w="170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c>
          <w:tcPr>
            <w:tcW w:w="170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c>
          <w:tcPr>
            <w:tcW w:w="1190" w:type="dxa"/>
          </w:tcPr>
          <w:p>
            <w:pPr>
              <w:pStyle w:val="22"/>
              <w:jc w:val="center"/>
              <w:rPr>
                <w:rFonts w:hint="eastAsia" w:ascii="微软雅黑" w:hAnsi="微软雅黑" w:eastAsia="微软雅黑" w:cs="微软雅黑"/>
              </w:rPr>
            </w:pPr>
          </w:p>
        </w:tc>
        <w:tc>
          <w:tcPr>
            <w:tcW w:w="170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 – 无触发</w:t>
            </w:r>
          </w:p>
          <w:p>
            <w:pPr>
              <w:pStyle w:val="22"/>
              <w:jc w:val="center"/>
              <w:rPr>
                <w:rFonts w:hint="eastAsia" w:ascii="微软雅黑" w:hAnsi="微软雅黑" w:eastAsia="微软雅黑" w:cs="微软雅黑"/>
              </w:rPr>
            </w:pPr>
            <w:r>
              <w:rPr>
                <w:rFonts w:hint="eastAsia" w:ascii="微软雅黑" w:hAnsi="微软雅黑" w:eastAsia="微软雅黑" w:cs="微软雅黑"/>
              </w:rPr>
              <w:t>1 – 已触发</w:t>
            </w:r>
          </w:p>
        </w:tc>
        <w:tc>
          <w:tcPr>
            <w:tcW w:w="1703" w:type="dxa"/>
          </w:tcPr>
          <w:p>
            <w:pPr>
              <w:pStyle w:val="22"/>
              <w:jc w:val="center"/>
              <w:rPr>
                <w:rFonts w:hint="eastAsia" w:ascii="微软雅黑" w:hAnsi="微软雅黑" w:eastAsia="微软雅黑" w:cs="微软雅黑"/>
              </w:rPr>
            </w:pPr>
            <w:r>
              <w:rPr>
                <w:rFonts w:hint="eastAsia" w:ascii="微软雅黑" w:hAnsi="微软雅黑" w:eastAsia="微软雅黑" w:cs="微软雅黑"/>
              </w:rPr>
              <w:t>0 – 无触发</w:t>
            </w:r>
          </w:p>
          <w:p>
            <w:pPr>
              <w:pStyle w:val="22"/>
              <w:jc w:val="center"/>
              <w:rPr>
                <w:rFonts w:hint="eastAsia" w:ascii="微软雅黑" w:hAnsi="微软雅黑" w:eastAsia="微软雅黑" w:cs="微软雅黑"/>
              </w:rPr>
            </w:pPr>
            <w:r>
              <w:rPr>
                <w:rFonts w:hint="eastAsia" w:ascii="微软雅黑" w:hAnsi="微软雅黑" w:eastAsia="微软雅黑" w:cs="微软雅黑"/>
              </w:rPr>
              <w:t>1 – 已触发</w:t>
            </w:r>
          </w:p>
        </w:tc>
      </w:tr>
    </w:tbl>
    <w:p>
      <w:pPr>
        <w:spacing w:after="140" w:line="276" w:lineRule="auto"/>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rPr>
        <w:t>正常情况下，起点和终点最多只能触发其中一个，如果同时触发，则属于异常情况，此时错误码为 0xFFFF</w:t>
      </w:r>
    </w:p>
    <w:p>
      <w:pPr>
        <w:pStyle w:val="6"/>
        <w:rPr>
          <w:rFonts w:hint="eastAsia" w:ascii="微软雅黑" w:hAnsi="微软雅黑" w:eastAsia="微软雅黑" w:cs="微软雅黑"/>
        </w:rPr>
      </w:pPr>
      <w:r>
        <w:rPr>
          <w:rFonts w:hint="eastAsia" w:ascii="微软雅黑" w:hAnsi="微软雅黑" w:eastAsia="微软雅黑" w:cs="微软雅黑"/>
          <w:b w:val="0"/>
          <w:bCs w:val="0"/>
        </w:rPr>
        <w:t>0x2</w:t>
      </w:r>
      <w:r>
        <w:rPr>
          <w:rFonts w:hint="eastAsia" w:ascii="微软雅黑" w:hAnsi="微软雅黑" w:eastAsia="微软雅黑" w:cs="微软雅黑"/>
          <w:b w:val="0"/>
          <w:bCs w:val="0"/>
          <w:lang w:val="en-US" w:eastAsia="zh-CN"/>
        </w:rPr>
        <w:t>8</w:t>
      </w:r>
      <w:r>
        <w:rPr>
          <w:rFonts w:hint="eastAsia" w:ascii="微软雅黑" w:hAnsi="微软雅黑" w:eastAsia="微软雅黑" w:cs="微软雅黑"/>
          <w:b w:val="0"/>
          <w:bCs w:val="0"/>
        </w:rPr>
        <w:t xml:space="preserve"> </w:t>
      </w:r>
      <w:r>
        <w:rPr>
          <w:rFonts w:hint="eastAsia" w:ascii="微软雅黑" w:hAnsi="微软雅黑" w:eastAsia="微软雅黑" w:cs="微软雅黑"/>
          <w:b w:val="0"/>
          <w:bCs w:val="0"/>
          <w:lang w:val="en-US" w:eastAsia="zh-CN"/>
        </w:rPr>
        <w:t>测试接口</w:t>
      </w:r>
      <w:r>
        <w:rPr>
          <w:rFonts w:hint="eastAsia" w:ascii="微软雅黑" w:hAnsi="微软雅黑" w:eastAsia="微软雅黑" w:cs="微软雅黑"/>
          <w:b w:val="0"/>
          <w:bCs w:val="0"/>
        </w:rPr>
        <w:t>[下发]</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请求帧</w:t>
      </w:r>
      <w:r>
        <w:rPr>
          <w:rFonts w:hint="eastAsia" w:ascii="微软雅黑" w:hAnsi="微软雅黑" w:eastAsia="微软雅黑" w:cs="微软雅黑"/>
          <w:lang w:val="en-US" w:eastAsia="zh-CN"/>
        </w:rPr>
        <w:t xml:space="preserve"> 格式（CMD,ARG1,ARG2,...）</w:t>
      </w:r>
    </w:p>
    <w:p>
      <w:pPr>
        <w:pStyle w:val="4"/>
        <w:numPr>
          <w:ilvl w:val="0"/>
          <w:numId w:val="7"/>
        </w:numPr>
        <w:rPr>
          <w:rFonts w:hint="eastAsia" w:ascii="微软雅黑" w:hAnsi="微软雅黑" w:eastAsia="微软雅黑" w:cs="微软雅黑"/>
        </w:rPr>
      </w:pPr>
      <w:r>
        <w:rPr>
          <w:rFonts w:hint="eastAsia" w:ascii="微软雅黑" w:hAnsi="微软雅黑" w:eastAsia="微软雅黑" w:cs="微软雅黑"/>
        </w:rPr>
        <w:t>响应帧</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Code,Msg,Ret1,Ret2,...</w:t>
      </w:r>
      <w:r>
        <w:rPr>
          <w:rFonts w:hint="eastAsia" w:ascii="微软雅黑" w:hAnsi="微软雅黑" w:eastAsia="微软雅黑" w:cs="微软雅黑"/>
          <w:lang w:eastAsia="zh-CN"/>
        </w:rPr>
        <w:t>）</w:t>
      </w:r>
    </w:p>
    <w:p>
      <w:pPr>
        <w:pStyle w:val="4"/>
        <w:numPr>
          <w:ilvl w:val="0"/>
          <w:numId w:val="0"/>
        </w:numPr>
        <w:ind w:firstLine="7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1.1设置测试参数（请求）:</w:t>
      </w:r>
    </w:p>
    <w:tbl>
      <w:tblPr>
        <w:tblStyle w:val="17"/>
        <w:tblW w:w="6757"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5" w:type="dxa"/>
          <w:left w:w="55" w:type="dxa"/>
          <w:bottom w:w="55" w:type="dxa"/>
          <w:right w:w="55" w:type="dxa"/>
        </w:tblCellMar>
      </w:tblPr>
      <w:tblGrid>
        <w:gridCol w:w="502"/>
        <w:gridCol w:w="1567"/>
        <w:gridCol w:w="2344"/>
        <w:gridCol w:w="23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02"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567"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String</w:t>
            </w:r>
          </w:p>
        </w:tc>
        <w:tc>
          <w:tcPr>
            <w:tcW w:w="2344"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String</w:t>
            </w:r>
          </w:p>
        </w:tc>
        <w:tc>
          <w:tcPr>
            <w:tcW w:w="2344"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Int32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02" w:type="dxa"/>
            <w:shd w:val="clear" w:color="auto" w:fill="DDDDDD"/>
          </w:tcPr>
          <w:p>
            <w:pPr>
              <w:pStyle w:val="22"/>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数值</w:t>
            </w:r>
          </w:p>
        </w:tc>
        <w:tc>
          <w:tcPr>
            <w:tcW w:w="1567" w:type="dxa"/>
          </w:tcPr>
          <w:p>
            <w:pPr>
              <w:pStyle w:val="22"/>
              <w:jc w:val="cente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w:t>
            </w:r>
            <w:r>
              <w:rPr>
                <w:rFonts w:hint="eastAsia" w:ascii="微软雅黑" w:hAnsi="微软雅黑" w:eastAsia="微软雅黑" w:cs="微软雅黑"/>
                <w:lang w:val="en-US" w:eastAsia="zh-CN"/>
              </w:rPr>
              <w:t>set</w:t>
            </w:r>
            <w:r>
              <w:rPr>
                <w:rFonts w:hint="default" w:ascii="微软雅黑" w:hAnsi="微软雅黑" w:eastAsia="微软雅黑" w:cs="微软雅黑"/>
                <w:lang w:val="en-US" w:eastAsia="zh-CN"/>
              </w:rPr>
              <w:t>”</w:t>
            </w:r>
          </w:p>
        </w:tc>
        <w:tc>
          <w:tcPr>
            <w:tcW w:w="2344" w:type="dxa"/>
          </w:tcPr>
          <w:p>
            <w:pPr>
              <w:pStyle w:val="22"/>
              <w:jc w:val="cente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w:t>
            </w:r>
            <w:r>
              <w:rPr>
                <w:rFonts w:hint="eastAsia" w:ascii="微软雅黑" w:hAnsi="微软雅黑" w:eastAsia="微软雅黑" w:cs="微软雅黑"/>
                <w:lang w:val="en-US" w:eastAsia="zh-CN"/>
              </w:rPr>
              <w:t>test_drv_err</w:t>
            </w:r>
            <w:r>
              <w:rPr>
                <w:rFonts w:hint="default" w:ascii="微软雅黑" w:hAnsi="微软雅黑" w:eastAsia="微软雅黑" w:cs="微软雅黑"/>
                <w:lang w:val="en-US" w:eastAsia="zh-CN"/>
              </w:rPr>
              <w:t>”</w:t>
            </w:r>
          </w:p>
        </w:tc>
        <w:tc>
          <w:tcPr>
            <w:tcW w:w="2344"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02" w:type="dxa"/>
            <w:shd w:val="clear" w:color="auto" w:fill="DDDDDD"/>
          </w:tcPr>
          <w:p>
            <w:pPr>
              <w:pStyle w:val="22"/>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描述</w:t>
            </w:r>
          </w:p>
        </w:tc>
        <w:tc>
          <w:tcPr>
            <w:tcW w:w="1567"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指令描述符</w:t>
            </w:r>
          </w:p>
        </w:tc>
        <w:tc>
          <w:tcPr>
            <w:tcW w:w="2344"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设置参数的key值</w:t>
            </w:r>
          </w:p>
        </w:tc>
        <w:tc>
          <w:tcPr>
            <w:tcW w:w="2344"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设置参数的value值</w:t>
            </w:r>
          </w:p>
        </w:tc>
      </w:tr>
    </w:tbl>
    <w:p>
      <w:pPr>
        <w:pStyle w:val="4"/>
        <w:numPr>
          <w:ilvl w:val="0"/>
          <w:numId w:val="0"/>
        </w:numPr>
        <w:ind w:firstLine="7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1.2设置测试参数（响应）:</w:t>
      </w:r>
    </w:p>
    <w:tbl>
      <w:tblPr>
        <w:tblStyle w:val="17"/>
        <w:tblW w:w="4413"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5" w:type="dxa"/>
          <w:left w:w="55" w:type="dxa"/>
          <w:bottom w:w="55" w:type="dxa"/>
          <w:right w:w="55" w:type="dxa"/>
        </w:tblCellMar>
      </w:tblPr>
      <w:tblGrid>
        <w:gridCol w:w="502"/>
        <w:gridCol w:w="1567"/>
        <w:gridCol w:w="23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02"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567"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Int32</w:t>
            </w:r>
          </w:p>
        </w:tc>
        <w:tc>
          <w:tcPr>
            <w:tcW w:w="2344"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02" w:type="dxa"/>
            <w:shd w:val="clear" w:color="auto" w:fill="DDDDDD"/>
          </w:tcPr>
          <w:p>
            <w:pPr>
              <w:pStyle w:val="22"/>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数值</w:t>
            </w:r>
          </w:p>
        </w:tc>
        <w:tc>
          <w:tcPr>
            <w:tcW w:w="1567"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[-1,0]</w:t>
            </w:r>
          </w:p>
        </w:tc>
        <w:tc>
          <w:tcPr>
            <w:tcW w:w="2344" w:type="dxa"/>
          </w:tcPr>
          <w:p>
            <w:pPr>
              <w:pStyle w:val="22"/>
              <w:jc w:val="cente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w:t>
            </w:r>
            <w:r>
              <w:rPr>
                <w:rFonts w:hint="eastAsia" w:ascii="微软雅黑" w:hAnsi="微软雅黑" w:eastAsia="微软雅黑" w:cs="微软雅黑"/>
                <w:lang w:val="en-US" w:eastAsia="zh-CN"/>
              </w:rPr>
              <w:t>Custom Msg</w:t>
            </w:r>
            <w:r>
              <w:rPr>
                <w:rFonts w:hint="default" w:ascii="微软雅黑" w:hAnsi="微软雅黑" w:eastAsia="微软雅黑" w:cs="微软雅黑"/>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02" w:type="dxa"/>
            <w:shd w:val="clear" w:color="auto" w:fill="DDDDDD"/>
          </w:tcPr>
          <w:p>
            <w:pPr>
              <w:pStyle w:val="22"/>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描述</w:t>
            </w:r>
          </w:p>
        </w:tc>
        <w:tc>
          <w:tcPr>
            <w:tcW w:w="1567" w:type="dxa"/>
          </w:tcPr>
          <w:p>
            <w:pPr>
              <w:pStyle w:val="22"/>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错误码</w:t>
            </w:r>
          </w:p>
          <w:p>
            <w:pPr>
              <w:pStyle w:val="22"/>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-1：有错误</w:t>
            </w:r>
          </w:p>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0：无错误</w:t>
            </w:r>
          </w:p>
        </w:tc>
        <w:tc>
          <w:tcPr>
            <w:tcW w:w="2344"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对应的错误码消息</w:t>
            </w:r>
          </w:p>
        </w:tc>
      </w:tr>
    </w:tbl>
    <w:p>
      <w:pPr>
        <w:pStyle w:val="4"/>
        <w:numPr>
          <w:ilvl w:val="0"/>
          <w:numId w:val="0"/>
        </w:numPr>
        <w:rPr>
          <w:rFonts w:hint="default" w:ascii="微软雅黑" w:hAnsi="微软雅黑" w:eastAsia="微软雅黑" w:cs="微软雅黑"/>
          <w:lang w:val="en-US" w:eastAsia="zh-CN"/>
        </w:rPr>
      </w:pPr>
    </w:p>
    <w:p>
      <w:pPr>
        <w:pStyle w:val="4"/>
        <w:numPr>
          <w:ilvl w:val="0"/>
          <w:numId w:val="0"/>
        </w:numPr>
        <w:ind w:firstLine="7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2.1 获取可配置测试参数列表（请求）: </w:t>
      </w:r>
    </w:p>
    <w:tbl>
      <w:tblPr>
        <w:tblStyle w:val="17"/>
        <w:tblW w:w="4413"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5" w:type="dxa"/>
          <w:left w:w="55" w:type="dxa"/>
          <w:bottom w:w="55" w:type="dxa"/>
          <w:right w:w="55" w:type="dxa"/>
        </w:tblCellMar>
      </w:tblPr>
      <w:tblGrid>
        <w:gridCol w:w="502"/>
        <w:gridCol w:w="1567"/>
        <w:gridCol w:w="23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02"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567"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String</w:t>
            </w:r>
          </w:p>
        </w:tc>
        <w:tc>
          <w:tcPr>
            <w:tcW w:w="2344"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Int32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02" w:type="dxa"/>
            <w:shd w:val="clear" w:color="auto" w:fill="DDDDDD"/>
          </w:tcPr>
          <w:p>
            <w:pPr>
              <w:pStyle w:val="22"/>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数值</w:t>
            </w:r>
          </w:p>
        </w:tc>
        <w:tc>
          <w:tcPr>
            <w:tcW w:w="1567" w:type="dxa"/>
          </w:tcPr>
          <w:p>
            <w:pPr>
              <w:pStyle w:val="22"/>
              <w:jc w:val="cente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w:t>
            </w:r>
            <w:r>
              <w:rPr>
                <w:rFonts w:hint="eastAsia" w:ascii="微软雅黑" w:hAnsi="微软雅黑" w:eastAsia="微软雅黑" w:cs="微软雅黑"/>
                <w:lang w:val="en-US" w:eastAsia="zh-CN"/>
              </w:rPr>
              <w:t>listkeys</w:t>
            </w:r>
            <w:r>
              <w:rPr>
                <w:rFonts w:hint="default" w:ascii="微软雅黑" w:hAnsi="微软雅黑" w:eastAsia="微软雅黑" w:cs="微软雅黑"/>
                <w:lang w:val="en-US" w:eastAsia="zh-CN"/>
              </w:rPr>
              <w:t>”</w:t>
            </w:r>
          </w:p>
        </w:tc>
        <w:tc>
          <w:tcPr>
            <w:tcW w:w="2344"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02" w:type="dxa"/>
            <w:shd w:val="clear" w:color="auto" w:fill="DDDDDD"/>
          </w:tcPr>
          <w:p>
            <w:pPr>
              <w:pStyle w:val="22"/>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描述</w:t>
            </w:r>
          </w:p>
        </w:tc>
        <w:tc>
          <w:tcPr>
            <w:tcW w:w="1567"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指令描述符</w:t>
            </w:r>
          </w:p>
        </w:tc>
        <w:tc>
          <w:tcPr>
            <w:tcW w:w="2344"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分页的页数，从0开始</w:t>
            </w:r>
          </w:p>
        </w:tc>
      </w:tr>
    </w:tbl>
    <w:p>
      <w:pPr>
        <w:pStyle w:val="4"/>
        <w:numPr>
          <w:ilvl w:val="0"/>
          <w:numId w:val="0"/>
        </w:numPr>
        <w:rPr>
          <w:rFonts w:hint="default" w:ascii="微软雅黑" w:hAnsi="微软雅黑" w:eastAsia="微软雅黑" w:cs="微软雅黑"/>
          <w:lang w:val="en-US" w:eastAsia="zh-CN"/>
        </w:rPr>
      </w:pPr>
    </w:p>
    <w:p>
      <w:pPr>
        <w:pStyle w:val="4"/>
        <w:numPr>
          <w:ilvl w:val="0"/>
          <w:numId w:val="0"/>
        </w:numPr>
        <w:ind w:firstLine="7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2.2 获取可配置测试参数列表（响应）: </w:t>
      </w:r>
    </w:p>
    <w:tbl>
      <w:tblPr>
        <w:tblStyle w:val="17"/>
        <w:tblW w:w="9882"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5" w:type="dxa"/>
          <w:left w:w="55" w:type="dxa"/>
          <w:bottom w:w="55" w:type="dxa"/>
          <w:right w:w="55" w:type="dxa"/>
        </w:tblCellMar>
      </w:tblPr>
      <w:tblGrid>
        <w:gridCol w:w="502"/>
        <w:gridCol w:w="1567"/>
        <w:gridCol w:w="2084"/>
        <w:gridCol w:w="1397"/>
        <w:gridCol w:w="2166"/>
        <w:gridCol w:w="21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02"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567"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Int32</w:t>
            </w:r>
          </w:p>
        </w:tc>
        <w:tc>
          <w:tcPr>
            <w:tcW w:w="2084"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String</w:t>
            </w:r>
          </w:p>
        </w:tc>
        <w:tc>
          <w:tcPr>
            <w:tcW w:w="1397"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Int32</w:t>
            </w:r>
          </w:p>
        </w:tc>
        <w:tc>
          <w:tcPr>
            <w:tcW w:w="2166"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String</w:t>
            </w:r>
          </w:p>
        </w:tc>
        <w:tc>
          <w:tcPr>
            <w:tcW w:w="2166"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02" w:type="dxa"/>
            <w:shd w:val="clear" w:color="auto" w:fill="DDDDDD"/>
          </w:tcPr>
          <w:p>
            <w:pPr>
              <w:pStyle w:val="22"/>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数值</w:t>
            </w:r>
          </w:p>
        </w:tc>
        <w:tc>
          <w:tcPr>
            <w:tcW w:w="1567"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[-1,0]</w:t>
            </w:r>
          </w:p>
        </w:tc>
        <w:tc>
          <w:tcPr>
            <w:tcW w:w="2084" w:type="dxa"/>
          </w:tcPr>
          <w:p>
            <w:pPr>
              <w:pStyle w:val="22"/>
              <w:jc w:val="cente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w:t>
            </w:r>
            <w:r>
              <w:rPr>
                <w:rFonts w:hint="eastAsia" w:ascii="微软雅黑" w:hAnsi="微软雅黑" w:eastAsia="微软雅黑" w:cs="微软雅黑"/>
                <w:lang w:val="en-US" w:eastAsia="zh-CN"/>
              </w:rPr>
              <w:t>Custom Msg</w:t>
            </w:r>
            <w:r>
              <w:rPr>
                <w:rFonts w:hint="default" w:ascii="微软雅黑" w:hAnsi="微软雅黑" w:eastAsia="微软雅黑" w:cs="微软雅黑"/>
                <w:lang w:val="en-US" w:eastAsia="zh-CN"/>
              </w:rPr>
              <w:t>”</w:t>
            </w:r>
          </w:p>
        </w:tc>
        <w:tc>
          <w:tcPr>
            <w:tcW w:w="1397"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w:t>
            </w:r>
          </w:p>
        </w:tc>
        <w:tc>
          <w:tcPr>
            <w:tcW w:w="2166" w:type="dxa"/>
          </w:tcPr>
          <w:p>
            <w:pPr>
              <w:pStyle w:val="22"/>
              <w:jc w:val="cente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w:t>
            </w:r>
            <w:r>
              <w:rPr>
                <w:rFonts w:hint="eastAsia" w:ascii="微软雅黑" w:hAnsi="微软雅黑" w:eastAsia="微软雅黑" w:cs="微软雅黑"/>
                <w:lang w:val="en-US" w:eastAsia="zh-CN"/>
              </w:rPr>
              <w:t>test_drv_err</w:t>
            </w:r>
            <w:r>
              <w:rPr>
                <w:rFonts w:hint="default" w:ascii="微软雅黑" w:hAnsi="微软雅黑" w:eastAsia="微软雅黑" w:cs="微软雅黑"/>
                <w:lang w:val="en-US" w:eastAsia="zh-CN"/>
              </w:rPr>
              <w:t>”</w:t>
            </w:r>
          </w:p>
        </w:tc>
        <w:tc>
          <w:tcPr>
            <w:tcW w:w="2166"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02" w:type="dxa"/>
            <w:shd w:val="clear" w:color="auto" w:fill="DDDDDD"/>
          </w:tcPr>
          <w:p>
            <w:pPr>
              <w:pStyle w:val="22"/>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描述</w:t>
            </w:r>
          </w:p>
        </w:tc>
        <w:tc>
          <w:tcPr>
            <w:tcW w:w="1567" w:type="dxa"/>
          </w:tcPr>
          <w:p>
            <w:pPr>
              <w:pStyle w:val="22"/>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错误码</w:t>
            </w:r>
          </w:p>
          <w:p>
            <w:pPr>
              <w:pStyle w:val="22"/>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-1：有错误</w:t>
            </w:r>
          </w:p>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0：无错误</w:t>
            </w:r>
          </w:p>
        </w:tc>
        <w:tc>
          <w:tcPr>
            <w:tcW w:w="2084"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对应的错误码消息</w:t>
            </w:r>
          </w:p>
        </w:tc>
        <w:tc>
          <w:tcPr>
            <w:tcW w:w="1397"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总页数</w:t>
            </w:r>
          </w:p>
        </w:tc>
        <w:tc>
          <w:tcPr>
            <w:tcW w:w="2166"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对应的可配置参数Key值</w:t>
            </w:r>
          </w:p>
        </w:tc>
        <w:tc>
          <w:tcPr>
            <w:tcW w:w="2166" w:type="dxa"/>
          </w:tcPr>
          <w:p>
            <w:pPr>
              <w:pStyle w:val="22"/>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对应的可配置参数Key值</w:t>
            </w:r>
          </w:p>
        </w:tc>
      </w:tr>
    </w:tbl>
    <w:p>
      <w:pPr>
        <w:pStyle w:val="4"/>
        <w:numPr>
          <w:ilvl w:val="0"/>
          <w:numId w:val="0"/>
        </w:numPr>
        <w:ind w:firstLine="720" w:firstLineChars="0"/>
        <w:rPr>
          <w:rFonts w:hint="default" w:ascii="微软雅黑" w:hAnsi="微软雅黑" w:eastAsia="微软雅黑" w:cs="微软雅黑"/>
          <w:lang w:val="en-US" w:eastAsia="zh-CN"/>
        </w:rPr>
      </w:pPr>
    </w:p>
    <w:p>
      <w:pPr>
        <w:pStyle w:val="4"/>
        <w:numPr>
          <w:ilvl w:val="0"/>
          <w:numId w:val="0"/>
        </w:numPr>
        <w:ind w:firstLine="720" w:firstLineChars="300"/>
        <w:rPr>
          <w:rFonts w:hint="eastAsia" w:ascii="微软雅黑" w:hAnsi="微软雅黑" w:eastAsia="微软雅黑" w:cs="微软雅黑"/>
        </w:rPr>
      </w:pPr>
      <w:r>
        <w:rPr>
          <w:rFonts w:hint="eastAsia" w:ascii="微软雅黑" w:hAnsi="微软雅黑" w:eastAsia="微软雅黑" w:cs="微软雅黑"/>
          <w:lang w:val="en-US" w:eastAsia="zh-CN"/>
        </w:rPr>
        <w:t>3.1  获取测试参数的值（请求）：</w:t>
      </w:r>
    </w:p>
    <w:tbl>
      <w:tblPr>
        <w:tblStyle w:val="17"/>
        <w:tblW w:w="3475"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516"/>
        <w:gridCol w:w="996"/>
        <w:gridCol w:w="1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3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999"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String</w:t>
            </w:r>
          </w:p>
        </w:tc>
        <w:tc>
          <w:tcPr>
            <w:tcW w:w="1946"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3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999" w:type="dxa"/>
          </w:tcPr>
          <w:p>
            <w:pPr>
              <w:pStyle w:val="22"/>
              <w:jc w:val="cente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w:t>
            </w:r>
            <w:r>
              <w:rPr>
                <w:rFonts w:hint="eastAsia" w:ascii="微软雅黑" w:hAnsi="微软雅黑" w:eastAsia="微软雅黑" w:cs="微软雅黑"/>
                <w:lang w:val="en-US" w:eastAsia="zh-CN"/>
              </w:rPr>
              <w:t>get</w:t>
            </w:r>
            <w:r>
              <w:rPr>
                <w:rFonts w:hint="default" w:ascii="微软雅黑" w:hAnsi="微软雅黑" w:eastAsia="微软雅黑" w:cs="微软雅黑"/>
                <w:lang w:val="en-US" w:eastAsia="zh-CN"/>
              </w:rPr>
              <w:t>”</w:t>
            </w:r>
          </w:p>
        </w:tc>
        <w:tc>
          <w:tcPr>
            <w:tcW w:w="1946" w:type="dxa"/>
          </w:tcPr>
          <w:p>
            <w:pPr>
              <w:pStyle w:val="22"/>
              <w:jc w:val="cente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w:t>
            </w:r>
            <w:r>
              <w:rPr>
                <w:rFonts w:hint="eastAsia" w:ascii="微软雅黑" w:hAnsi="微软雅黑" w:eastAsia="微软雅黑" w:cs="微软雅黑"/>
                <w:lang w:val="en-US" w:eastAsia="zh-CN"/>
              </w:rPr>
              <w:t>test_drv_err</w:t>
            </w:r>
            <w:r>
              <w:rPr>
                <w:rFonts w:hint="default" w:ascii="微软雅黑" w:hAnsi="微软雅黑" w:eastAsia="微软雅黑" w:cs="微软雅黑"/>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3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lang w:val="en-US" w:eastAsia="zh-CN"/>
              </w:rPr>
              <w:t>描述</w:t>
            </w:r>
          </w:p>
        </w:tc>
        <w:tc>
          <w:tcPr>
            <w:tcW w:w="999"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指令描述符</w:t>
            </w:r>
          </w:p>
        </w:tc>
        <w:tc>
          <w:tcPr>
            <w:tcW w:w="1946"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要获取的配置参数的key值</w:t>
            </w:r>
          </w:p>
        </w:tc>
      </w:tr>
    </w:tbl>
    <w:p>
      <w:pPr>
        <w:pStyle w:val="4"/>
        <w:numPr>
          <w:ilvl w:val="0"/>
          <w:numId w:val="0"/>
        </w:numPr>
        <w:ind w:firstLine="720" w:firstLineChars="300"/>
        <w:rPr>
          <w:rFonts w:hint="eastAsia" w:ascii="微软雅黑" w:hAnsi="微软雅黑" w:eastAsia="微软雅黑" w:cs="微软雅黑"/>
          <w:lang w:val="en-US" w:eastAsia="zh-CN"/>
        </w:rPr>
      </w:pPr>
    </w:p>
    <w:p>
      <w:pPr>
        <w:pStyle w:val="4"/>
        <w:numPr>
          <w:ilvl w:val="0"/>
          <w:numId w:val="0"/>
        </w:numPr>
        <w:ind w:firstLine="720" w:firstLineChars="300"/>
        <w:rPr>
          <w:rFonts w:hint="eastAsia" w:ascii="微软雅黑" w:hAnsi="微软雅黑" w:eastAsia="微软雅黑" w:cs="微软雅黑"/>
        </w:rPr>
      </w:pPr>
      <w:r>
        <w:rPr>
          <w:rFonts w:hint="eastAsia" w:ascii="微软雅黑" w:hAnsi="微软雅黑" w:eastAsia="微软雅黑" w:cs="微软雅黑"/>
          <w:lang w:val="en-US" w:eastAsia="zh-CN"/>
        </w:rPr>
        <w:t>3.2  获取测试参数的值（响应）：</w:t>
      </w:r>
    </w:p>
    <w:tbl>
      <w:tblPr>
        <w:tblStyle w:val="17"/>
        <w:tblW w:w="6291"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5" w:type="dxa"/>
          <w:left w:w="55" w:type="dxa"/>
          <w:bottom w:w="55" w:type="dxa"/>
          <w:right w:w="55" w:type="dxa"/>
        </w:tblCellMar>
      </w:tblPr>
      <w:tblGrid>
        <w:gridCol w:w="530"/>
        <w:gridCol w:w="1505"/>
        <w:gridCol w:w="2128"/>
        <w:gridCol w:w="2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3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字段</w:t>
            </w:r>
          </w:p>
        </w:tc>
        <w:tc>
          <w:tcPr>
            <w:tcW w:w="1505"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Int32</w:t>
            </w:r>
          </w:p>
        </w:tc>
        <w:tc>
          <w:tcPr>
            <w:tcW w:w="2128"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String</w:t>
            </w:r>
          </w:p>
        </w:tc>
        <w:tc>
          <w:tcPr>
            <w:tcW w:w="2128"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Int32/String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3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长度</w:t>
            </w:r>
          </w:p>
        </w:tc>
        <w:tc>
          <w:tcPr>
            <w:tcW w:w="1505"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[-1,0]</w:t>
            </w:r>
          </w:p>
        </w:tc>
        <w:tc>
          <w:tcPr>
            <w:tcW w:w="2128" w:type="dxa"/>
          </w:tcPr>
          <w:p>
            <w:pPr>
              <w:pStyle w:val="22"/>
              <w:jc w:val="cente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w:t>
            </w:r>
            <w:r>
              <w:rPr>
                <w:rFonts w:hint="eastAsia" w:ascii="微软雅黑" w:hAnsi="微软雅黑" w:eastAsia="微软雅黑" w:cs="微软雅黑"/>
                <w:lang w:val="en-US" w:eastAsia="zh-CN"/>
              </w:rPr>
              <w:t>Custom Msg</w:t>
            </w:r>
            <w:r>
              <w:rPr>
                <w:rFonts w:hint="default" w:ascii="微软雅黑" w:hAnsi="微软雅黑" w:eastAsia="微软雅黑" w:cs="微软雅黑"/>
                <w:lang w:val="en-US" w:eastAsia="zh-CN"/>
              </w:rPr>
              <w:t>”</w:t>
            </w:r>
          </w:p>
        </w:tc>
        <w:tc>
          <w:tcPr>
            <w:tcW w:w="2128" w:type="dxa"/>
          </w:tcPr>
          <w:p>
            <w:pPr>
              <w:pStyle w:val="22"/>
              <w:jc w:val="cente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w:t>
            </w:r>
            <w:r>
              <w:rPr>
                <w:rFonts w:hint="eastAsia" w:ascii="微软雅黑" w:hAnsi="微软雅黑" w:eastAsia="微软雅黑" w:cs="微软雅黑"/>
                <w:lang w:val="en-US" w:eastAsia="zh-CN"/>
              </w:rPr>
              <w:t>value</w:t>
            </w:r>
            <w:r>
              <w:rPr>
                <w:rFonts w:hint="default" w:ascii="微软雅黑" w:hAnsi="微软雅黑" w:eastAsia="微软雅黑" w:cs="微软雅黑"/>
                <w:lang w:val="en-US" w:eastAsia="zh-CN"/>
              </w:rPr>
              <w:t>”</w:t>
            </w:r>
            <w:r>
              <w:rPr>
                <w:rFonts w:hint="eastAsia" w:ascii="微软雅黑" w:hAnsi="微软雅黑" w:eastAsia="微软雅黑" w:cs="微软雅黑"/>
                <w:lang w:val="en-US" w:eastAsia="zh-CN"/>
              </w:rPr>
              <w:t>/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30"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lang w:val="en-US" w:eastAsia="zh-CN"/>
              </w:rPr>
              <w:t>描述</w:t>
            </w:r>
          </w:p>
        </w:tc>
        <w:tc>
          <w:tcPr>
            <w:tcW w:w="1505" w:type="dxa"/>
          </w:tcPr>
          <w:p>
            <w:pPr>
              <w:pStyle w:val="22"/>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错误码</w:t>
            </w:r>
          </w:p>
          <w:p>
            <w:pPr>
              <w:pStyle w:val="22"/>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-1：有错误</w:t>
            </w:r>
          </w:p>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0：无错误</w:t>
            </w:r>
          </w:p>
        </w:tc>
        <w:tc>
          <w:tcPr>
            <w:tcW w:w="2128" w:type="dxa"/>
          </w:tcPr>
          <w:p>
            <w:pPr>
              <w:pStyle w:val="22"/>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对应的错误码消息</w:t>
            </w:r>
          </w:p>
        </w:tc>
        <w:tc>
          <w:tcPr>
            <w:tcW w:w="2128" w:type="dxa"/>
          </w:tcPr>
          <w:p>
            <w:pPr>
              <w:pStyle w:val="22"/>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对应测试参数的实际数值</w:t>
            </w:r>
          </w:p>
          <w:p>
            <w:pPr>
              <w:pStyle w:val="22"/>
              <w:jc w:val="center"/>
              <w:rPr>
                <w:rFonts w:hint="default" w:ascii="微软雅黑" w:hAnsi="微软雅黑" w:eastAsia="微软雅黑" w:cs="微软雅黑"/>
                <w:lang w:val="en-US" w:eastAsia="zh-CN"/>
              </w:rPr>
            </w:pPr>
          </w:p>
        </w:tc>
      </w:tr>
    </w:tbl>
    <w:p>
      <w:pPr>
        <w:spacing w:after="140" w:line="276" w:lineRule="auto"/>
        <w:rPr>
          <w:rFonts w:hint="eastAsia" w:ascii="微软雅黑" w:hAnsi="微软雅黑" w:eastAsia="微软雅黑" w:cs="微软雅黑"/>
        </w:rPr>
      </w:pPr>
    </w:p>
    <w:p>
      <w:pPr>
        <w:spacing w:after="140" w:line="276" w:lineRule="auto"/>
        <w:rPr>
          <w:rFonts w:hint="eastAsia" w:ascii="微软雅黑" w:hAnsi="微软雅黑" w:eastAsia="微软雅黑" w:cs="微软雅黑"/>
        </w:rPr>
      </w:pPr>
    </w:p>
    <w:p>
      <w:pPr>
        <w:pStyle w:val="4"/>
        <w:numPr>
          <w:ilvl w:val="0"/>
          <w:numId w:val="0"/>
        </w:numPr>
        <w:ind w:firstLine="720" w:firstLineChars="300"/>
        <w:rPr>
          <w:rFonts w:hint="eastAsia" w:ascii="微软雅黑" w:hAnsi="微软雅黑" w:eastAsia="微软雅黑" w:cs="微软雅黑"/>
          <w:woUserID w:val="2"/>
        </w:rPr>
      </w:pPr>
      <w:r>
        <w:rPr>
          <w:rFonts w:hint="default" w:ascii="微软雅黑" w:hAnsi="微软雅黑" w:eastAsia="微软雅黑" w:cs="微软雅黑"/>
          <w:lang w:eastAsia="zh-CN"/>
          <w:woUserID w:val="2"/>
        </w:rPr>
        <w:t>4</w:t>
      </w:r>
      <w:r>
        <w:rPr>
          <w:rFonts w:hint="eastAsia" w:ascii="微软雅黑" w:hAnsi="微软雅黑" w:eastAsia="微软雅黑" w:cs="微软雅黑"/>
          <w:lang w:val="en-US" w:eastAsia="zh-CN"/>
          <w:woUserID w:val="2"/>
        </w:rPr>
        <w:t xml:space="preserve">.1  </w:t>
      </w:r>
      <w:r>
        <w:rPr>
          <w:rFonts w:hint="default" w:ascii="微软雅黑" w:hAnsi="微软雅黑" w:eastAsia="微软雅黑" w:cs="微软雅黑"/>
          <w:lang w:eastAsia="zh-CN"/>
          <w:woUserID w:val="2"/>
        </w:rPr>
        <w:t>调用cli指令</w:t>
      </w:r>
      <w:r>
        <w:rPr>
          <w:rFonts w:hint="eastAsia" w:ascii="微软雅黑" w:hAnsi="微软雅黑" w:eastAsia="微软雅黑" w:cs="微软雅黑"/>
          <w:lang w:val="en-US" w:eastAsia="zh-CN"/>
          <w:woUserID w:val="2"/>
        </w:rPr>
        <w:t>（请求）：</w:t>
      </w:r>
    </w:p>
    <w:tbl>
      <w:tblPr>
        <w:tblStyle w:val="17"/>
        <w:tblW w:w="5320"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530"/>
        <w:gridCol w:w="1584"/>
        <w:gridCol w:w="32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30" w:type="dxa"/>
            <w:shd w:val="clear" w:color="auto" w:fill="DDDDDD"/>
          </w:tcPr>
          <w:p>
            <w:pPr>
              <w:pStyle w:val="22"/>
              <w:rPr>
                <w:rFonts w:hint="eastAsia" w:ascii="微软雅黑" w:hAnsi="微软雅黑" w:eastAsia="微软雅黑" w:cs="微软雅黑"/>
                <w:woUserID w:val="2"/>
              </w:rPr>
            </w:pPr>
            <w:r>
              <w:rPr>
                <w:rFonts w:hint="eastAsia" w:ascii="微软雅黑" w:hAnsi="微软雅黑" w:eastAsia="微软雅黑" w:cs="微软雅黑"/>
                <w:woUserID w:val="2"/>
              </w:rPr>
              <w:t>字段</w:t>
            </w:r>
          </w:p>
        </w:tc>
        <w:tc>
          <w:tcPr>
            <w:tcW w:w="1584" w:type="dxa"/>
          </w:tcPr>
          <w:p>
            <w:pPr>
              <w:pStyle w:val="22"/>
              <w:jc w:val="center"/>
              <w:rPr>
                <w:rFonts w:hint="default" w:ascii="微软雅黑" w:hAnsi="微软雅黑" w:eastAsia="微软雅黑" w:cs="微软雅黑"/>
                <w:lang w:val="en-US" w:eastAsia="zh-CN"/>
                <w:woUserID w:val="2"/>
              </w:rPr>
            </w:pPr>
            <w:r>
              <w:rPr>
                <w:rFonts w:hint="eastAsia" w:ascii="微软雅黑" w:hAnsi="微软雅黑" w:eastAsia="微软雅黑" w:cs="微软雅黑"/>
                <w:lang w:val="en-US" w:eastAsia="zh-CN"/>
                <w:woUserID w:val="2"/>
              </w:rPr>
              <w:t>String</w:t>
            </w:r>
          </w:p>
        </w:tc>
        <w:tc>
          <w:tcPr>
            <w:tcW w:w="3206" w:type="dxa"/>
          </w:tcPr>
          <w:p>
            <w:pPr>
              <w:pStyle w:val="22"/>
              <w:jc w:val="center"/>
              <w:rPr>
                <w:rFonts w:hint="default" w:ascii="微软雅黑" w:hAnsi="微软雅黑" w:eastAsia="微软雅黑" w:cs="微软雅黑"/>
                <w:lang w:val="en-US" w:eastAsia="zh-CN"/>
                <w:woUserID w:val="2"/>
              </w:rPr>
            </w:pPr>
            <w:r>
              <w:rPr>
                <w:rFonts w:hint="eastAsia" w:ascii="微软雅黑" w:hAnsi="微软雅黑" w:eastAsia="微软雅黑" w:cs="微软雅黑"/>
                <w:lang w:val="en-US" w:eastAsia="zh-CN"/>
                <w:woUserID w:val="2"/>
              </w:rPr>
              <w:t>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30" w:type="dxa"/>
            <w:shd w:val="clear" w:color="auto" w:fill="DDDDDD"/>
          </w:tcPr>
          <w:p>
            <w:pPr>
              <w:pStyle w:val="22"/>
              <w:rPr>
                <w:rFonts w:hint="eastAsia" w:ascii="微软雅黑" w:hAnsi="微软雅黑" w:eastAsia="微软雅黑" w:cs="微软雅黑"/>
                <w:woUserID w:val="2"/>
              </w:rPr>
            </w:pPr>
            <w:r>
              <w:rPr>
                <w:rFonts w:hint="eastAsia" w:ascii="微软雅黑" w:hAnsi="微软雅黑" w:eastAsia="微软雅黑" w:cs="微软雅黑"/>
                <w:woUserID w:val="2"/>
              </w:rPr>
              <w:t>长度</w:t>
            </w:r>
          </w:p>
        </w:tc>
        <w:tc>
          <w:tcPr>
            <w:tcW w:w="1584" w:type="dxa"/>
          </w:tcPr>
          <w:p>
            <w:pPr>
              <w:pStyle w:val="22"/>
              <w:jc w:val="center"/>
              <w:rPr>
                <w:rFonts w:hint="default" w:ascii="微软雅黑" w:hAnsi="微软雅黑" w:eastAsia="微软雅黑" w:cs="微软雅黑"/>
                <w:lang w:val="en-US" w:eastAsia="zh-CN"/>
                <w:woUserID w:val="2"/>
              </w:rPr>
            </w:pPr>
            <w:r>
              <w:rPr>
                <w:rFonts w:hint="default" w:ascii="微软雅黑" w:hAnsi="微软雅黑" w:eastAsia="微软雅黑" w:cs="微软雅黑"/>
                <w:lang w:val="en-US" w:eastAsia="zh-CN"/>
                <w:woUserID w:val="2"/>
              </w:rPr>
              <w:t>“</w:t>
            </w:r>
            <w:r>
              <w:rPr>
                <w:rFonts w:hint="default" w:ascii="微软雅黑" w:hAnsi="微软雅黑" w:eastAsia="微软雅黑" w:cs="微软雅黑"/>
                <w:lang w:eastAsia="zh-CN"/>
                <w:woUserID w:val="2"/>
              </w:rPr>
              <w:t>cli</w:t>
            </w:r>
            <w:r>
              <w:rPr>
                <w:rFonts w:hint="default" w:ascii="微软雅黑" w:hAnsi="微软雅黑" w:eastAsia="微软雅黑" w:cs="微软雅黑"/>
                <w:lang w:val="en-US" w:eastAsia="zh-CN"/>
                <w:woUserID w:val="2"/>
              </w:rPr>
              <w:t>”</w:t>
            </w:r>
          </w:p>
        </w:tc>
        <w:tc>
          <w:tcPr>
            <w:tcW w:w="3206" w:type="dxa"/>
          </w:tcPr>
          <w:p>
            <w:pPr>
              <w:pStyle w:val="22"/>
              <w:jc w:val="center"/>
              <w:rPr>
                <w:rFonts w:hint="default" w:ascii="微软雅黑" w:hAnsi="微软雅黑" w:eastAsia="微软雅黑" w:cs="微软雅黑"/>
                <w:lang w:val="en-US" w:eastAsia="zh-CN"/>
                <w:woUserID w:val="2"/>
              </w:rPr>
            </w:pPr>
            <w:r>
              <w:rPr>
                <w:rFonts w:hint="default" w:ascii="微软雅黑" w:hAnsi="微软雅黑" w:eastAsia="微软雅黑" w:cs="微软雅黑"/>
                <w:lang w:val="en-US" w:eastAsia="zh-CN"/>
                <w:woUserID w:val="2"/>
              </w:rPr>
              <w:t>“</w:t>
            </w:r>
            <w:r>
              <w:rPr>
                <w:rFonts w:hint="default" w:ascii="微软雅黑" w:hAnsi="微软雅黑" w:eastAsia="微软雅黑" w:cs="微软雅黑"/>
                <w:lang w:eastAsia="zh-CN"/>
                <w:woUserID w:val="2"/>
              </w:rPr>
              <w:t>mh +500</w:t>
            </w:r>
            <w:r>
              <w:rPr>
                <w:rFonts w:hint="default" w:ascii="微软雅黑" w:hAnsi="微软雅黑" w:eastAsia="微软雅黑" w:cs="微软雅黑"/>
                <w:lang w:val="en-US" w:eastAsia="zh-CN"/>
                <w:woUserID w:val="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30" w:type="dxa"/>
            <w:shd w:val="clear" w:color="auto" w:fill="DDDDDD"/>
          </w:tcPr>
          <w:p>
            <w:pPr>
              <w:pStyle w:val="22"/>
              <w:rPr>
                <w:rFonts w:hint="eastAsia" w:ascii="微软雅黑" w:hAnsi="微软雅黑" w:eastAsia="微软雅黑" w:cs="微软雅黑"/>
                <w:woUserID w:val="2"/>
              </w:rPr>
            </w:pPr>
            <w:r>
              <w:rPr>
                <w:rFonts w:hint="eastAsia" w:ascii="微软雅黑" w:hAnsi="微软雅黑" w:eastAsia="微软雅黑" w:cs="微软雅黑"/>
                <w:lang w:val="en-US" w:eastAsia="zh-CN"/>
                <w:woUserID w:val="2"/>
              </w:rPr>
              <w:t>描述</w:t>
            </w:r>
          </w:p>
        </w:tc>
        <w:tc>
          <w:tcPr>
            <w:tcW w:w="1584" w:type="dxa"/>
          </w:tcPr>
          <w:p>
            <w:pPr>
              <w:pStyle w:val="22"/>
              <w:jc w:val="center"/>
              <w:rPr>
                <w:rFonts w:hint="default" w:ascii="微软雅黑" w:hAnsi="微软雅黑" w:eastAsia="微软雅黑" w:cs="微软雅黑"/>
                <w:lang w:val="en-US" w:eastAsia="zh-CN"/>
                <w:woUserID w:val="2"/>
              </w:rPr>
            </w:pPr>
            <w:r>
              <w:rPr>
                <w:rFonts w:hint="eastAsia" w:ascii="微软雅黑" w:hAnsi="微软雅黑" w:eastAsia="微软雅黑" w:cs="微软雅黑"/>
                <w:lang w:val="en-US" w:eastAsia="zh-CN"/>
                <w:woUserID w:val="2"/>
              </w:rPr>
              <w:t>指令描述符</w:t>
            </w:r>
          </w:p>
        </w:tc>
        <w:tc>
          <w:tcPr>
            <w:tcW w:w="3206" w:type="dxa"/>
          </w:tcPr>
          <w:p>
            <w:pPr>
              <w:pStyle w:val="22"/>
              <w:jc w:val="center"/>
              <w:rPr>
                <w:rFonts w:hint="default" w:ascii="微软雅黑" w:hAnsi="微软雅黑" w:eastAsia="微软雅黑" w:cs="微软雅黑"/>
                <w:lang w:eastAsia="zh-CN"/>
                <w:woUserID w:val="2"/>
              </w:rPr>
            </w:pPr>
            <w:r>
              <w:rPr>
                <w:rFonts w:hint="default" w:ascii="微软雅黑" w:hAnsi="微软雅黑" w:eastAsia="微软雅黑" w:cs="微软雅黑"/>
                <w:lang w:eastAsia="zh-CN"/>
                <w:woUserID w:val="2"/>
              </w:rPr>
              <w:t>实际的cli命令</w:t>
            </w:r>
          </w:p>
        </w:tc>
      </w:tr>
    </w:tbl>
    <w:p>
      <w:pPr>
        <w:pStyle w:val="4"/>
        <w:numPr>
          <w:ilvl w:val="0"/>
          <w:numId w:val="0"/>
        </w:numPr>
        <w:ind w:firstLine="720" w:firstLineChars="300"/>
        <w:rPr>
          <w:rFonts w:hint="eastAsia" w:ascii="微软雅黑" w:hAnsi="微软雅黑" w:eastAsia="微软雅黑" w:cs="微软雅黑"/>
          <w:lang w:val="en-US" w:eastAsia="zh-CN"/>
          <w:woUserID w:val="2"/>
        </w:rPr>
      </w:pPr>
    </w:p>
    <w:p>
      <w:pPr>
        <w:pStyle w:val="4"/>
        <w:numPr>
          <w:ilvl w:val="0"/>
          <w:numId w:val="0"/>
        </w:numPr>
        <w:ind w:firstLine="720" w:firstLineChars="300"/>
        <w:rPr>
          <w:rFonts w:hint="eastAsia" w:ascii="微软雅黑" w:hAnsi="微软雅黑" w:eastAsia="微软雅黑" w:cs="微软雅黑"/>
          <w:woUserID w:val="2"/>
        </w:rPr>
      </w:pPr>
      <w:r>
        <w:rPr>
          <w:rFonts w:hint="default" w:ascii="微软雅黑" w:hAnsi="微软雅黑" w:eastAsia="微软雅黑" w:cs="微软雅黑"/>
          <w:lang w:eastAsia="zh-CN"/>
          <w:woUserID w:val="2"/>
        </w:rPr>
        <w:t>4</w:t>
      </w:r>
      <w:r>
        <w:rPr>
          <w:rFonts w:hint="eastAsia" w:ascii="微软雅黑" w:hAnsi="微软雅黑" w:eastAsia="微软雅黑" w:cs="微软雅黑"/>
          <w:lang w:val="en-US" w:eastAsia="zh-CN"/>
          <w:woUserID w:val="2"/>
        </w:rPr>
        <w:t xml:space="preserve">.2  </w:t>
      </w:r>
      <w:r>
        <w:rPr>
          <w:rFonts w:hint="default" w:ascii="微软雅黑" w:hAnsi="微软雅黑" w:eastAsia="微软雅黑" w:cs="微软雅黑"/>
          <w:lang w:eastAsia="zh-CN"/>
          <w:woUserID w:val="2"/>
        </w:rPr>
        <w:t>通用响应</w:t>
      </w:r>
      <w:r>
        <w:rPr>
          <w:rFonts w:hint="default" w:ascii="微软雅黑" w:hAnsi="微软雅黑" w:eastAsia="微软雅黑" w:cs="微软雅黑"/>
          <w:lang w:eastAsia="zh-CN"/>
          <w:woUserID w:val="2"/>
        </w:rPr>
        <w:tab/>
      </w:r>
      <w:r>
        <w:rPr>
          <w:rFonts w:hint="eastAsia" w:ascii="微软雅黑" w:hAnsi="微软雅黑" w:eastAsia="微软雅黑" w:cs="微软雅黑"/>
          <w:lang w:val="en-US" w:eastAsia="zh-CN"/>
          <w:woUserID w:val="2"/>
        </w:rPr>
        <w:t>（响应）：</w:t>
      </w:r>
    </w:p>
    <w:tbl>
      <w:tblPr>
        <w:tblStyle w:val="17"/>
        <w:tblW w:w="4163"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5" w:type="dxa"/>
          <w:left w:w="55" w:type="dxa"/>
          <w:bottom w:w="55" w:type="dxa"/>
          <w:right w:w="55" w:type="dxa"/>
        </w:tblCellMar>
      </w:tblPr>
      <w:tblGrid>
        <w:gridCol w:w="530"/>
        <w:gridCol w:w="1505"/>
        <w:gridCol w:w="2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30" w:type="dxa"/>
            <w:shd w:val="clear" w:color="auto" w:fill="DDDDDD"/>
          </w:tcPr>
          <w:p>
            <w:pPr>
              <w:pStyle w:val="22"/>
              <w:rPr>
                <w:rFonts w:hint="eastAsia" w:ascii="微软雅黑" w:hAnsi="微软雅黑" w:eastAsia="微软雅黑" w:cs="微软雅黑"/>
                <w:woUserID w:val="2"/>
              </w:rPr>
            </w:pPr>
            <w:r>
              <w:rPr>
                <w:rFonts w:hint="eastAsia" w:ascii="微软雅黑" w:hAnsi="微软雅黑" w:eastAsia="微软雅黑" w:cs="微软雅黑"/>
                <w:woUserID w:val="2"/>
              </w:rPr>
              <w:t>字段</w:t>
            </w:r>
          </w:p>
        </w:tc>
        <w:tc>
          <w:tcPr>
            <w:tcW w:w="1505" w:type="dxa"/>
          </w:tcPr>
          <w:p>
            <w:pPr>
              <w:pStyle w:val="22"/>
              <w:jc w:val="center"/>
              <w:rPr>
                <w:rFonts w:hint="default" w:ascii="微软雅黑" w:hAnsi="微软雅黑" w:eastAsia="微软雅黑" w:cs="微软雅黑"/>
                <w:lang w:val="en-US" w:eastAsia="zh-CN"/>
                <w:woUserID w:val="2"/>
              </w:rPr>
            </w:pPr>
            <w:r>
              <w:rPr>
                <w:rFonts w:hint="eastAsia" w:ascii="微软雅黑" w:hAnsi="微软雅黑" w:eastAsia="微软雅黑" w:cs="微软雅黑"/>
                <w:lang w:val="en-US" w:eastAsia="zh-CN"/>
                <w:woUserID w:val="2"/>
              </w:rPr>
              <w:t>Int32</w:t>
            </w:r>
          </w:p>
        </w:tc>
        <w:tc>
          <w:tcPr>
            <w:tcW w:w="2128" w:type="dxa"/>
          </w:tcPr>
          <w:p>
            <w:pPr>
              <w:pStyle w:val="22"/>
              <w:jc w:val="center"/>
              <w:rPr>
                <w:rFonts w:hint="default" w:ascii="微软雅黑" w:hAnsi="微软雅黑" w:eastAsia="微软雅黑" w:cs="微软雅黑"/>
                <w:lang w:val="en-US" w:eastAsia="zh-CN"/>
                <w:woUserID w:val="2"/>
              </w:rPr>
            </w:pPr>
            <w:r>
              <w:rPr>
                <w:rFonts w:hint="eastAsia" w:ascii="微软雅黑" w:hAnsi="微软雅黑" w:eastAsia="微软雅黑" w:cs="微软雅黑"/>
                <w:lang w:val="en-US" w:eastAsia="zh-CN"/>
                <w:woUserID w:val="2"/>
              </w:rPr>
              <w:t>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30" w:type="dxa"/>
            <w:shd w:val="clear" w:color="auto" w:fill="DDDDDD"/>
          </w:tcPr>
          <w:p>
            <w:pPr>
              <w:pStyle w:val="22"/>
              <w:rPr>
                <w:rFonts w:hint="eastAsia" w:ascii="微软雅黑" w:hAnsi="微软雅黑" w:eastAsia="微软雅黑" w:cs="微软雅黑"/>
                <w:woUserID w:val="2"/>
              </w:rPr>
            </w:pPr>
            <w:r>
              <w:rPr>
                <w:rFonts w:hint="eastAsia" w:ascii="微软雅黑" w:hAnsi="微软雅黑" w:eastAsia="微软雅黑" w:cs="微软雅黑"/>
                <w:woUserID w:val="2"/>
              </w:rPr>
              <w:t>长度</w:t>
            </w:r>
          </w:p>
        </w:tc>
        <w:tc>
          <w:tcPr>
            <w:tcW w:w="1505" w:type="dxa"/>
          </w:tcPr>
          <w:p>
            <w:pPr>
              <w:pStyle w:val="22"/>
              <w:jc w:val="center"/>
              <w:rPr>
                <w:rFonts w:hint="default" w:ascii="微软雅黑" w:hAnsi="微软雅黑" w:eastAsia="微软雅黑" w:cs="微软雅黑"/>
                <w:lang w:val="en-US" w:eastAsia="zh-CN"/>
                <w:woUserID w:val="2"/>
              </w:rPr>
            </w:pPr>
            <w:r>
              <w:rPr>
                <w:rFonts w:hint="eastAsia" w:ascii="微软雅黑" w:hAnsi="微软雅黑" w:eastAsia="微软雅黑" w:cs="微软雅黑"/>
                <w:lang w:val="en-US" w:eastAsia="zh-CN"/>
                <w:woUserID w:val="2"/>
              </w:rPr>
              <w:t>[-1,0]</w:t>
            </w:r>
          </w:p>
        </w:tc>
        <w:tc>
          <w:tcPr>
            <w:tcW w:w="2128" w:type="dxa"/>
          </w:tcPr>
          <w:p>
            <w:pPr>
              <w:pStyle w:val="22"/>
              <w:jc w:val="center"/>
              <w:rPr>
                <w:rFonts w:hint="default" w:ascii="微软雅黑" w:hAnsi="微软雅黑" w:eastAsia="微软雅黑" w:cs="微软雅黑"/>
                <w:lang w:val="en-US" w:eastAsia="zh-CN"/>
                <w:woUserID w:val="2"/>
              </w:rPr>
            </w:pPr>
            <w:r>
              <w:rPr>
                <w:rFonts w:hint="default" w:ascii="微软雅黑" w:hAnsi="微软雅黑" w:eastAsia="微软雅黑" w:cs="微软雅黑"/>
                <w:lang w:val="en-US" w:eastAsia="zh-CN"/>
                <w:woUserID w:val="2"/>
              </w:rPr>
              <w:t>“</w:t>
            </w:r>
            <w:r>
              <w:rPr>
                <w:rFonts w:hint="eastAsia" w:ascii="微软雅黑" w:hAnsi="微软雅黑" w:eastAsia="微软雅黑" w:cs="微软雅黑"/>
                <w:lang w:val="en-US" w:eastAsia="zh-CN"/>
                <w:woUserID w:val="2"/>
              </w:rPr>
              <w:t>Custom Msg</w:t>
            </w:r>
            <w:r>
              <w:rPr>
                <w:rFonts w:hint="default" w:ascii="微软雅黑" w:hAnsi="微软雅黑" w:eastAsia="微软雅黑" w:cs="微软雅黑"/>
                <w:lang w:val="en-US" w:eastAsia="zh-CN"/>
                <w:woUserID w:val="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530" w:type="dxa"/>
            <w:shd w:val="clear" w:color="auto" w:fill="DDDDDD"/>
          </w:tcPr>
          <w:p>
            <w:pPr>
              <w:pStyle w:val="22"/>
              <w:rPr>
                <w:rFonts w:hint="eastAsia" w:ascii="微软雅黑" w:hAnsi="微软雅黑" w:eastAsia="微软雅黑" w:cs="微软雅黑"/>
                <w:woUserID w:val="2"/>
              </w:rPr>
            </w:pPr>
            <w:r>
              <w:rPr>
                <w:rFonts w:hint="eastAsia" w:ascii="微软雅黑" w:hAnsi="微软雅黑" w:eastAsia="微软雅黑" w:cs="微软雅黑"/>
                <w:lang w:val="en-US" w:eastAsia="zh-CN"/>
                <w:woUserID w:val="2"/>
              </w:rPr>
              <w:t>描述</w:t>
            </w:r>
          </w:p>
        </w:tc>
        <w:tc>
          <w:tcPr>
            <w:tcW w:w="1505" w:type="dxa"/>
          </w:tcPr>
          <w:p>
            <w:pPr>
              <w:pStyle w:val="22"/>
              <w:jc w:val="center"/>
              <w:rPr>
                <w:rFonts w:hint="eastAsia" w:ascii="微软雅黑" w:hAnsi="微软雅黑" w:eastAsia="微软雅黑" w:cs="微软雅黑"/>
                <w:lang w:val="en-US" w:eastAsia="zh-CN"/>
                <w:woUserID w:val="2"/>
              </w:rPr>
            </w:pPr>
            <w:r>
              <w:rPr>
                <w:rFonts w:hint="eastAsia" w:ascii="微软雅黑" w:hAnsi="微软雅黑" w:eastAsia="微软雅黑" w:cs="微软雅黑"/>
                <w:lang w:val="en-US" w:eastAsia="zh-CN"/>
                <w:woUserID w:val="2"/>
              </w:rPr>
              <w:t>错误码</w:t>
            </w:r>
          </w:p>
          <w:p>
            <w:pPr>
              <w:pStyle w:val="22"/>
              <w:jc w:val="center"/>
              <w:rPr>
                <w:rFonts w:hint="eastAsia" w:ascii="微软雅黑" w:hAnsi="微软雅黑" w:eastAsia="微软雅黑" w:cs="微软雅黑"/>
                <w:lang w:val="en-US" w:eastAsia="zh-CN"/>
                <w:woUserID w:val="2"/>
              </w:rPr>
            </w:pPr>
            <w:r>
              <w:rPr>
                <w:rFonts w:hint="eastAsia" w:ascii="微软雅黑" w:hAnsi="微软雅黑" w:eastAsia="微软雅黑" w:cs="微软雅黑"/>
                <w:lang w:val="en-US" w:eastAsia="zh-CN"/>
                <w:woUserID w:val="2"/>
              </w:rPr>
              <w:t>-1：有错误</w:t>
            </w:r>
          </w:p>
          <w:p>
            <w:pPr>
              <w:pStyle w:val="22"/>
              <w:jc w:val="center"/>
              <w:rPr>
                <w:rFonts w:hint="default" w:ascii="微软雅黑" w:hAnsi="微软雅黑" w:eastAsia="微软雅黑" w:cs="微软雅黑"/>
                <w:lang w:val="en-US" w:eastAsia="zh-CN"/>
                <w:woUserID w:val="2"/>
              </w:rPr>
            </w:pPr>
            <w:r>
              <w:rPr>
                <w:rFonts w:hint="eastAsia" w:ascii="微软雅黑" w:hAnsi="微软雅黑" w:eastAsia="微软雅黑" w:cs="微软雅黑"/>
                <w:lang w:val="en-US" w:eastAsia="zh-CN"/>
                <w:woUserID w:val="2"/>
              </w:rPr>
              <w:t>0：无错误</w:t>
            </w:r>
          </w:p>
        </w:tc>
        <w:tc>
          <w:tcPr>
            <w:tcW w:w="2128" w:type="dxa"/>
          </w:tcPr>
          <w:p>
            <w:pPr>
              <w:pStyle w:val="22"/>
              <w:jc w:val="center"/>
              <w:rPr>
                <w:rFonts w:hint="default" w:ascii="微软雅黑" w:hAnsi="微软雅黑" w:eastAsia="微软雅黑" w:cs="微软雅黑"/>
                <w:lang w:val="en-US" w:eastAsia="zh-CN"/>
                <w:woUserID w:val="2"/>
              </w:rPr>
            </w:pPr>
            <w:r>
              <w:rPr>
                <w:rFonts w:hint="eastAsia" w:ascii="微软雅黑" w:hAnsi="微软雅黑" w:eastAsia="微软雅黑" w:cs="微软雅黑"/>
                <w:lang w:val="en-US" w:eastAsia="zh-CN"/>
                <w:woUserID w:val="2"/>
              </w:rPr>
              <w:t>对应的错误码消息</w:t>
            </w:r>
          </w:p>
        </w:tc>
      </w:tr>
    </w:tbl>
    <w:p>
      <w:pPr>
        <w:spacing w:after="140" w:line="276" w:lineRule="auto"/>
        <w:rPr>
          <w:rFonts w:hint="eastAsia" w:ascii="微软雅黑" w:hAnsi="微软雅黑" w:eastAsia="微软雅黑" w:cs="微软雅黑"/>
        </w:rPr>
      </w:pPr>
    </w:p>
    <w:p>
      <w:pPr>
        <w:pStyle w:val="6"/>
        <w:rPr>
          <w:rFonts w:hint="eastAsia" w:ascii="微软雅黑" w:hAnsi="微软雅黑" w:eastAsia="微软雅黑" w:cs="微软雅黑"/>
          <w:woUserID w:val="1"/>
        </w:rPr>
      </w:pPr>
      <w:r>
        <w:rPr>
          <w:rFonts w:hint="eastAsia" w:ascii="微软雅黑" w:hAnsi="微软雅黑" w:eastAsia="微软雅黑" w:cs="微软雅黑"/>
          <w:b w:val="0"/>
          <w:bCs w:val="0"/>
          <w:woUserID w:val="1"/>
        </w:rPr>
        <w:t>0x2</w:t>
      </w:r>
      <w:r>
        <w:rPr>
          <w:rFonts w:hint="default" w:ascii="微软雅黑" w:hAnsi="微软雅黑" w:eastAsia="微软雅黑" w:cs="微软雅黑"/>
          <w:b w:val="0"/>
          <w:bCs w:val="0"/>
          <w:woUserID w:val="1"/>
        </w:rPr>
        <w:t>9</w:t>
      </w:r>
      <w:r>
        <w:rPr>
          <w:rFonts w:hint="eastAsia" w:ascii="微软雅黑" w:hAnsi="微软雅黑" w:eastAsia="微软雅黑" w:cs="微软雅黑"/>
          <w:b w:val="0"/>
          <w:bCs w:val="0"/>
          <w:woUserID w:val="1"/>
        </w:rPr>
        <w:t xml:space="preserve"> 获取</w:t>
      </w:r>
      <w:r>
        <w:rPr>
          <w:rFonts w:hint="default" w:ascii="微软雅黑" w:hAnsi="微软雅黑" w:eastAsia="微软雅黑" w:cs="微软雅黑"/>
          <w:b w:val="0"/>
          <w:bCs w:val="0"/>
          <w:woUserID w:val="1"/>
        </w:rPr>
        <w:t>最近触发的一次RFID信息</w:t>
      </w:r>
      <w:r>
        <w:rPr>
          <w:rFonts w:hint="eastAsia" w:ascii="微软雅黑" w:hAnsi="微软雅黑" w:eastAsia="微软雅黑" w:cs="微软雅黑"/>
          <w:b w:val="0"/>
          <w:bCs w:val="0"/>
          <w:woUserID w:val="1"/>
        </w:rPr>
        <w:t>[下发]</w:t>
      </w:r>
    </w:p>
    <w:p>
      <w:pPr>
        <w:pStyle w:val="4"/>
        <w:numPr>
          <w:ilvl w:val="0"/>
          <w:numId w:val="7"/>
        </w:numPr>
        <w:rPr>
          <w:rFonts w:hint="eastAsia" w:ascii="微软雅黑" w:hAnsi="微软雅黑" w:eastAsia="微软雅黑" w:cs="微软雅黑"/>
          <w:woUserID w:val="1"/>
        </w:rPr>
      </w:pPr>
      <w:r>
        <w:rPr>
          <w:rFonts w:hint="eastAsia" w:ascii="微软雅黑" w:hAnsi="微软雅黑" w:eastAsia="微软雅黑" w:cs="微软雅黑"/>
          <w:woUserID w:val="1"/>
        </w:rPr>
        <w:t>请求帧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woUserID w:val="1"/>
              </w:rPr>
            </w:pPr>
            <w:r>
              <w:rPr>
                <w:rFonts w:hint="eastAsia" w:ascii="微软雅黑" w:hAnsi="微软雅黑" w:eastAsia="微软雅黑" w:cs="微软雅黑"/>
                <w:woUserID w:val="1"/>
              </w:rPr>
              <w:t>字段</w:t>
            </w:r>
          </w:p>
        </w:tc>
        <w:tc>
          <w:tcPr>
            <w:tcW w:w="1190"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woUserID w:val="1"/>
              </w:rPr>
            </w:pPr>
            <w:r>
              <w:rPr>
                <w:rFonts w:hint="eastAsia" w:ascii="微软雅黑" w:hAnsi="微软雅黑" w:eastAsia="微软雅黑" w:cs="微软雅黑"/>
                <w:woUserID w:val="1"/>
              </w:rPr>
              <w:t>长度</w:t>
            </w:r>
          </w:p>
        </w:tc>
        <w:tc>
          <w:tcPr>
            <w:tcW w:w="1190"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0</w:t>
            </w:r>
          </w:p>
        </w:tc>
      </w:tr>
    </w:tbl>
    <w:p>
      <w:pPr>
        <w:pStyle w:val="4"/>
        <w:rPr>
          <w:rFonts w:hint="eastAsia" w:ascii="微软雅黑" w:hAnsi="微软雅黑" w:eastAsia="微软雅黑" w:cs="微软雅黑"/>
          <w:woUserID w:val="1"/>
        </w:rPr>
      </w:pPr>
    </w:p>
    <w:p>
      <w:pPr>
        <w:pStyle w:val="4"/>
        <w:numPr>
          <w:ilvl w:val="0"/>
          <w:numId w:val="23"/>
        </w:numPr>
        <w:rPr>
          <w:rFonts w:hint="eastAsia" w:ascii="微软雅黑" w:hAnsi="微软雅黑" w:eastAsia="微软雅黑" w:cs="微软雅黑"/>
          <w:woUserID w:val="1"/>
        </w:rPr>
      </w:pPr>
      <w:r>
        <w:rPr>
          <w:rFonts w:hint="eastAsia" w:ascii="微软雅黑" w:hAnsi="微软雅黑" w:eastAsia="微软雅黑" w:cs="微软雅黑"/>
          <w:woUserID w:val="1"/>
        </w:rPr>
        <w:t>响应帧</w:t>
      </w:r>
    </w:p>
    <w:tbl>
      <w:tblPr>
        <w:tblStyle w:val="17"/>
        <w:tblW w:w="5785"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gridCol w:w="1703"/>
        <w:gridCol w:w="1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woUserID w:val="1"/>
              </w:rPr>
            </w:pPr>
            <w:r>
              <w:rPr>
                <w:rFonts w:hint="eastAsia" w:ascii="微软雅黑" w:hAnsi="微软雅黑" w:eastAsia="微软雅黑" w:cs="微软雅黑"/>
                <w:woUserID w:val="1"/>
              </w:rPr>
              <w:t>字段</w:t>
            </w:r>
          </w:p>
        </w:tc>
        <w:tc>
          <w:tcPr>
            <w:tcW w:w="1190" w:type="dxa"/>
          </w:tcPr>
          <w:p>
            <w:pPr>
              <w:pStyle w:val="22"/>
              <w:jc w:val="center"/>
              <w:rPr>
                <w:rFonts w:hint="eastAsia" w:ascii="微软雅黑" w:hAnsi="微软雅黑" w:eastAsia="微软雅黑" w:cs="微软雅黑"/>
                <w:woUserID w:val="1"/>
              </w:rPr>
            </w:pPr>
            <w:r>
              <w:rPr>
                <w:rFonts w:hint="default" w:ascii="微软雅黑" w:hAnsi="微软雅黑" w:eastAsia="微软雅黑" w:cs="微软雅黑"/>
                <w:woUserID w:val="1"/>
              </w:rPr>
              <w:t>RFID</w:t>
            </w:r>
          </w:p>
        </w:tc>
        <w:tc>
          <w:tcPr>
            <w:tcW w:w="1703"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x</w:t>
            </w:r>
          </w:p>
        </w:tc>
        <w:tc>
          <w:tcPr>
            <w:tcW w:w="1703"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Range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woUserID w:val="1"/>
              </w:rPr>
            </w:pPr>
            <w:r>
              <w:rPr>
                <w:rFonts w:hint="eastAsia" w:ascii="微软雅黑" w:hAnsi="微软雅黑" w:eastAsia="微软雅黑" w:cs="微软雅黑"/>
                <w:woUserID w:val="1"/>
              </w:rPr>
              <w:t>长度</w:t>
            </w:r>
          </w:p>
        </w:tc>
        <w:tc>
          <w:tcPr>
            <w:tcW w:w="1190" w:type="dxa"/>
          </w:tcPr>
          <w:p>
            <w:pPr>
              <w:pStyle w:val="22"/>
              <w:jc w:val="center"/>
              <w:rPr>
                <w:rFonts w:hint="eastAsia" w:ascii="微软雅黑" w:hAnsi="微软雅黑" w:eastAsia="微软雅黑" w:cs="微软雅黑"/>
                <w:woUserID w:val="1"/>
              </w:rPr>
            </w:pPr>
            <w:r>
              <w:rPr>
                <w:rFonts w:hint="eastAsia" w:ascii="微软雅黑" w:hAnsi="微软雅黑" w:eastAsia="微软雅黑" w:cs="微软雅黑"/>
                <w:woUserID w:val="1"/>
              </w:rPr>
              <w:t>2</w:t>
            </w:r>
          </w:p>
        </w:tc>
        <w:tc>
          <w:tcPr>
            <w:tcW w:w="1703"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4</w:t>
            </w:r>
          </w:p>
        </w:tc>
        <w:tc>
          <w:tcPr>
            <w:tcW w:w="1703" w:type="dxa"/>
          </w:tcPr>
          <w:p>
            <w:pPr>
              <w:pStyle w:val="22"/>
              <w:jc w:val="center"/>
              <w:rPr>
                <w:rFonts w:hint="default" w:ascii="微软雅黑" w:hAnsi="微软雅黑" w:eastAsia="微软雅黑" w:cs="微软雅黑"/>
                <w:woUserID w:val="1"/>
              </w:rPr>
            </w:pPr>
            <w:r>
              <w:rPr>
                <w:rFonts w:hint="default" w:ascii="微软雅黑" w:hAnsi="微软雅黑" w:eastAsia="微软雅黑" w:cs="微软雅黑"/>
                <w:woUserID w:val="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woUserID w:val="1"/>
              </w:rPr>
            </w:pPr>
            <w:r>
              <w:rPr>
                <w:rFonts w:hint="eastAsia" w:ascii="微软雅黑" w:hAnsi="微软雅黑" w:eastAsia="微软雅黑" w:cs="微软雅黑"/>
                <w:woUserID w:val="1"/>
              </w:rPr>
              <w:t>描述</w:t>
            </w:r>
          </w:p>
        </w:tc>
        <w:tc>
          <w:tcPr>
            <w:tcW w:w="1190" w:type="dxa"/>
          </w:tcPr>
          <w:p>
            <w:pPr>
              <w:pStyle w:val="22"/>
              <w:jc w:val="center"/>
              <w:rPr>
                <w:rFonts w:hint="eastAsia" w:ascii="微软雅黑" w:hAnsi="微软雅黑" w:eastAsia="微软雅黑" w:cs="微软雅黑"/>
                <w:woUserID w:val="1"/>
              </w:rPr>
            </w:pPr>
          </w:p>
        </w:tc>
        <w:tc>
          <w:tcPr>
            <w:tcW w:w="1703" w:type="dxa"/>
          </w:tcPr>
          <w:p>
            <w:pPr>
              <w:pStyle w:val="22"/>
              <w:jc w:val="center"/>
              <w:rPr>
                <w:rFonts w:hint="eastAsia" w:ascii="微软雅黑" w:hAnsi="微软雅黑" w:eastAsia="微软雅黑" w:cs="微软雅黑"/>
                <w:woUserID w:val="1"/>
              </w:rPr>
            </w:pPr>
          </w:p>
        </w:tc>
        <w:tc>
          <w:tcPr>
            <w:tcW w:w="1703" w:type="dxa"/>
          </w:tcPr>
          <w:p>
            <w:pPr>
              <w:pStyle w:val="22"/>
              <w:jc w:val="center"/>
              <w:rPr>
                <w:rFonts w:hint="eastAsia" w:ascii="微软雅黑" w:hAnsi="微软雅黑" w:eastAsia="微软雅黑" w:cs="微软雅黑"/>
                <w:woUserID w:val="1"/>
              </w:rPr>
            </w:pPr>
          </w:p>
        </w:tc>
      </w:tr>
    </w:tbl>
    <w:p>
      <w:pPr>
        <w:spacing w:after="140" w:line="276" w:lineRule="auto"/>
        <w:rPr>
          <w:rFonts w:hint="eastAsia" w:ascii="微软雅黑" w:hAnsi="微软雅黑" w:eastAsia="微软雅黑" w:cs="微软雅黑"/>
        </w:rPr>
      </w:pPr>
    </w:p>
    <w:p>
      <w:pPr>
        <w:pStyle w:val="6"/>
        <w:rPr>
          <w:rFonts w:hint="eastAsia" w:ascii="微软雅黑" w:hAnsi="微软雅黑" w:eastAsia="微软雅黑" w:cs="微软雅黑"/>
          <w:woUserID w:val="2"/>
        </w:rPr>
      </w:pPr>
      <w:r>
        <w:rPr>
          <w:rFonts w:hint="eastAsia" w:ascii="微软雅黑" w:hAnsi="微软雅黑" w:eastAsia="微软雅黑" w:cs="微软雅黑"/>
          <w:b w:val="0"/>
          <w:bCs w:val="0"/>
          <w:woUserID w:val="2"/>
        </w:rPr>
        <w:t>0x</w:t>
      </w:r>
      <w:r>
        <w:rPr>
          <w:rFonts w:hint="default" w:ascii="微软雅黑" w:hAnsi="微软雅黑" w:eastAsia="微软雅黑" w:cs="微软雅黑"/>
          <w:b w:val="0"/>
          <w:bCs w:val="0"/>
          <w:woUserID w:val="2"/>
        </w:rPr>
        <w:t>30</w:t>
      </w:r>
      <w:r>
        <w:rPr>
          <w:rFonts w:hint="eastAsia" w:ascii="微软雅黑" w:hAnsi="微软雅黑" w:eastAsia="微软雅黑" w:cs="微软雅黑"/>
          <w:b w:val="0"/>
          <w:bCs w:val="0"/>
          <w:woUserID w:val="2"/>
        </w:rPr>
        <w:t xml:space="preserve"> </w:t>
      </w:r>
      <w:r>
        <w:rPr>
          <w:rFonts w:hint="default" w:ascii="微软雅黑" w:hAnsi="微软雅黑" w:eastAsia="微软雅黑" w:cs="微软雅黑"/>
          <w:b w:val="0"/>
          <w:bCs w:val="0"/>
          <w:woUserID w:val="2"/>
        </w:rPr>
        <w:t>上传刚进入/离开的RFID感应范围的事件</w:t>
      </w:r>
      <w:r>
        <w:rPr>
          <w:rFonts w:hint="eastAsia" w:ascii="微软雅黑" w:hAnsi="微软雅黑" w:eastAsia="微软雅黑" w:cs="微软雅黑"/>
          <w:b w:val="0"/>
          <w:bCs w:val="0"/>
          <w:woUserID w:val="2"/>
        </w:rPr>
        <w:t>[</w:t>
      </w:r>
      <w:r>
        <w:rPr>
          <w:rFonts w:hint="default" w:ascii="微软雅黑" w:hAnsi="微软雅黑" w:eastAsia="微软雅黑" w:cs="微软雅黑"/>
          <w:b w:val="0"/>
          <w:bCs w:val="0"/>
          <w:woUserID w:val="2"/>
        </w:rPr>
        <w:t>上传</w:t>
      </w:r>
      <w:r>
        <w:rPr>
          <w:rFonts w:hint="eastAsia" w:ascii="微软雅黑" w:hAnsi="微软雅黑" w:eastAsia="微软雅黑" w:cs="微软雅黑"/>
          <w:b w:val="0"/>
          <w:bCs w:val="0"/>
          <w:woUserID w:val="2"/>
        </w:rPr>
        <w:t>]</w:t>
      </w:r>
    </w:p>
    <w:p>
      <w:pPr>
        <w:pStyle w:val="4"/>
        <w:numPr>
          <w:ilvl w:val="0"/>
          <w:numId w:val="7"/>
        </w:numPr>
        <w:rPr>
          <w:rFonts w:hint="eastAsia" w:ascii="微软雅黑" w:hAnsi="微软雅黑" w:eastAsia="微软雅黑" w:cs="微软雅黑"/>
          <w:woUserID w:val="2"/>
        </w:rPr>
      </w:pPr>
      <w:r>
        <w:rPr>
          <w:rFonts w:hint="eastAsia" w:ascii="微软雅黑" w:hAnsi="微软雅黑" w:eastAsia="微软雅黑" w:cs="微软雅黑"/>
          <w:woUserID w:val="2"/>
        </w:rPr>
        <w:t>请求帧</w:t>
      </w:r>
    </w:p>
    <w:tbl>
      <w:tblPr>
        <w:tblStyle w:val="17"/>
        <w:tblW w:w="8678"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095"/>
        <w:gridCol w:w="1161"/>
        <w:gridCol w:w="1132"/>
        <w:gridCol w:w="1543"/>
        <w:gridCol w:w="1604"/>
        <w:gridCol w:w="21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woUserID w:val="2"/>
              </w:rPr>
            </w:pPr>
            <w:r>
              <w:rPr>
                <w:rFonts w:hint="eastAsia" w:ascii="微软雅黑" w:hAnsi="微软雅黑" w:eastAsia="微软雅黑" w:cs="微软雅黑"/>
                <w:woUserID w:val="2"/>
              </w:rPr>
              <w:t>字段</w:t>
            </w:r>
          </w:p>
        </w:tc>
        <w:tc>
          <w:tcPr>
            <w:tcW w:w="1190" w:type="dxa"/>
          </w:tcPr>
          <w:p>
            <w:pPr>
              <w:pStyle w:val="22"/>
              <w:rPr>
                <w:rFonts w:hint="default" w:ascii="微软雅黑" w:hAnsi="微软雅黑" w:eastAsia="微软雅黑" w:cs="微软雅黑"/>
                <w:woUserID w:val="2"/>
              </w:rPr>
            </w:pPr>
            <w:r>
              <w:rPr>
                <w:rFonts w:hint="default" w:ascii="微软雅黑" w:hAnsi="微软雅黑" w:eastAsia="微软雅黑" w:cs="微软雅黑"/>
                <w:woUserID w:val="2"/>
              </w:rPr>
              <w:t>type</w:t>
            </w:r>
          </w:p>
        </w:tc>
        <w:tc>
          <w:tcPr>
            <w:tcW w:w="1190" w:type="dxa"/>
          </w:tcPr>
          <w:p>
            <w:pPr>
              <w:pStyle w:val="22"/>
              <w:jc w:val="center"/>
              <w:rPr>
                <w:rFonts w:hint="eastAsia" w:ascii="微软雅黑" w:hAnsi="微软雅黑" w:eastAsia="微软雅黑" w:cs="微软雅黑"/>
                <w:woUserID w:val="2"/>
              </w:rPr>
            </w:pPr>
            <w:r>
              <w:rPr>
                <w:rFonts w:hint="default" w:ascii="微软雅黑" w:hAnsi="微软雅黑" w:eastAsia="微软雅黑" w:cs="微软雅黑"/>
                <w:woUserID w:val="2"/>
              </w:rPr>
              <w:t>RFID</w:t>
            </w:r>
          </w:p>
        </w:tc>
        <w:tc>
          <w:tcPr>
            <w:tcW w:w="1703" w:type="dxa"/>
          </w:tcPr>
          <w:p>
            <w:pPr>
              <w:pStyle w:val="22"/>
              <w:jc w:val="center"/>
              <w:rPr>
                <w:rFonts w:hint="default" w:ascii="微软雅黑" w:hAnsi="微软雅黑" w:eastAsia="微软雅黑" w:cs="微软雅黑"/>
                <w:woUserID w:val="2"/>
              </w:rPr>
            </w:pPr>
            <w:r>
              <w:rPr>
                <w:rFonts w:hint="default" w:ascii="微软雅黑" w:hAnsi="微软雅黑" w:eastAsia="微软雅黑" w:cs="微软雅黑"/>
                <w:woUserID w:val="2"/>
              </w:rPr>
              <w:t>x</w:t>
            </w:r>
          </w:p>
        </w:tc>
        <w:tc>
          <w:tcPr>
            <w:tcW w:w="1703" w:type="dxa"/>
          </w:tcPr>
          <w:p>
            <w:pPr>
              <w:pStyle w:val="22"/>
              <w:jc w:val="center"/>
              <w:rPr>
                <w:rFonts w:hint="default" w:ascii="微软雅黑" w:hAnsi="微软雅黑" w:eastAsia="微软雅黑" w:cs="微软雅黑"/>
                <w:woUserID w:val="2"/>
              </w:rPr>
            </w:pPr>
            <w:r>
              <w:rPr>
                <w:rFonts w:hint="default" w:ascii="微软雅黑" w:hAnsi="微软雅黑" w:eastAsia="微软雅黑" w:cs="微软雅黑"/>
                <w:woUserID w:val="2"/>
              </w:rPr>
              <w:t>speed</w:t>
            </w:r>
          </w:p>
        </w:tc>
        <w:tc>
          <w:tcPr>
            <w:tcW w:w="1703" w:type="dxa"/>
          </w:tcPr>
          <w:p>
            <w:pPr>
              <w:pStyle w:val="22"/>
              <w:jc w:val="center"/>
              <w:rPr>
                <w:rFonts w:hint="default" w:ascii="微软雅黑" w:hAnsi="微软雅黑" w:eastAsia="微软雅黑" w:cs="微软雅黑"/>
                <w:woUserID w:val="2"/>
              </w:rPr>
            </w:pPr>
            <w:r>
              <w:rPr>
                <w:rFonts w:hint="default" w:ascii="微软雅黑" w:hAnsi="微软雅黑" w:eastAsia="微软雅黑" w:cs="微软雅黑"/>
                <w:woUserID w:val="2"/>
              </w:rPr>
              <w:t>xbeforeCalibrated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woUserID w:val="2"/>
              </w:rPr>
            </w:pPr>
            <w:r>
              <w:rPr>
                <w:rFonts w:hint="eastAsia" w:ascii="微软雅黑" w:hAnsi="微软雅黑" w:eastAsia="微软雅黑" w:cs="微软雅黑"/>
                <w:woUserID w:val="2"/>
              </w:rPr>
              <w:t>长度</w:t>
            </w:r>
          </w:p>
        </w:tc>
        <w:tc>
          <w:tcPr>
            <w:tcW w:w="1190" w:type="dxa"/>
          </w:tcPr>
          <w:p>
            <w:pPr>
              <w:pStyle w:val="22"/>
              <w:rPr>
                <w:rFonts w:hint="default" w:ascii="微软雅黑" w:hAnsi="微软雅黑" w:eastAsia="微软雅黑" w:cs="微软雅黑"/>
                <w:woUserID w:val="2"/>
              </w:rPr>
            </w:pPr>
            <w:r>
              <w:rPr>
                <w:rFonts w:hint="default" w:ascii="微软雅黑" w:hAnsi="微软雅黑" w:eastAsia="微软雅黑" w:cs="微软雅黑"/>
                <w:woUserID w:val="2"/>
              </w:rPr>
              <w:t>1</w:t>
            </w:r>
          </w:p>
        </w:tc>
        <w:tc>
          <w:tcPr>
            <w:tcW w:w="1190" w:type="dxa"/>
          </w:tcPr>
          <w:p>
            <w:pPr>
              <w:pStyle w:val="22"/>
              <w:jc w:val="center"/>
              <w:rPr>
                <w:rFonts w:hint="eastAsia" w:ascii="微软雅黑" w:hAnsi="微软雅黑" w:eastAsia="微软雅黑" w:cs="微软雅黑"/>
                <w:woUserID w:val="2"/>
              </w:rPr>
            </w:pPr>
            <w:r>
              <w:rPr>
                <w:rFonts w:hint="eastAsia" w:ascii="微软雅黑" w:hAnsi="微软雅黑" w:eastAsia="微软雅黑" w:cs="微软雅黑"/>
                <w:woUserID w:val="2"/>
              </w:rPr>
              <w:t>2</w:t>
            </w:r>
          </w:p>
        </w:tc>
        <w:tc>
          <w:tcPr>
            <w:tcW w:w="1703" w:type="dxa"/>
          </w:tcPr>
          <w:p>
            <w:pPr>
              <w:pStyle w:val="22"/>
              <w:jc w:val="center"/>
              <w:rPr>
                <w:rFonts w:hint="default" w:ascii="微软雅黑" w:hAnsi="微软雅黑" w:eastAsia="微软雅黑" w:cs="微软雅黑"/>
                <w:woUserID w:val="2"/>
              </w:rPr>
            </w:pPr>
            <w:r>
              <w:rPr>
                <w:rFonts w:hint="default" w:ascii="微软雅黑" w:hAnsi="微软雅黑" w:eastAsia="微软雅黑" w:cs="微软雅黑"/>
                <w:woUserID w:val="2"/>
              </w:rPr>
              <w:t>4</w:t>
            </w:r>
          </w:p>
        </w:tc>
        <w:tc>
          <w:tcPr>
            <w:tcW w:w="1703" w:type="dxa"/>
          </w:tcPr>
          <w:p>
            <w:pPr>
              <w:pStyle w:val="22"/>
              <w:jc w:val="center"/>
              <w:rPr>
                <w:rFonts w:hint="default" w:ascii="微软雅黑" w:hAnsi="微软雅黑" w:eastAsia="微软雅黑" w:cs="微软雅黑"/>
                <w:woUserID w:val="2"/>
              </w:rPr>
            </w:pPr>
            <w:r>
              <w:rPr>
                <w:rFonts w:hint="default" w:ascii="微软雅黑" w:hAnsi="微软雅黑" w:eastAsia="微软雅黑" w:cs="微软雅黑"/>
                <w:woUserID w:val="2"/>
              </w:rPr>
              <w:t>2</w:t>
            </w:r>
          </w:p>
        </w:tc>
        <w:tc>
          <w:tcPr>
            <w:tcW w:w="1703" w:type="dxa"/>
          </w:tcPr>
          <w:p>
            <w:pPr>
              <w:pStyle w:val="22"/>
              <w:jc w:val="center"/>
              <w:rPr>
                <w:rFonts w:hint="default" w:ascii="微软雅黑" w:hAnsi="微软雅黑" w:eastAsia="微软雅黑" w:cs="微软雅黑"/>
                <w:woUserID w:val="2"/>
              </w:rPr>
            </w:pPr>
            <w:r>
              <w:rPr>
                <w:rFonts w:hint="default" w:ascii="微软雅黑" w:hAnsi="微软雅黑" w:eastAsia="微软雅黑" w:cs="微软雅黑"/>
                <w:woUserID w:val="2"/>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woUserID w:val="2"/>
              </w:rPr>
            </w:pPr>
            <w:r>
              <w:rPr>
                <w:rFonts w:hint="eastAsia" w:ascii="微软雅黑" w:hAnsi="微软雅黑" w:eastAsia="微软雅黑" w:cs="微软雅黑"/>
                <w:woUserID w:val="2"/>
              </w:rPr>
              <w:t>描述</w:t>
            </w:r>
          </w:p>
        </w:tc>
        <w:tc>
          <w:tcPr>
            <w:tcW w:w="1190" w:type="dxa"/>
          </w:tcPr>
          <w:p>
            <w:pPr>
              <w:pStyle w:val="22"/>
              <w:rPr>
                <w:rFonts w:hint="default" w:ascii="微软雅黑" w:hAnsi="微软雅黑" w:eastAsia="微软雅黑" w:cs="微软雅黑"/>
                <w:woUserID w:val="2"/>
              </w:rPr>
            </w:pPr>
            <w:r>
              <w:rPr>
                <w:rFonts w:hint="default" w:ascii="微软雅黑" w:hAnsi="微软雅黑" w:eastAsia="微软雅黑" w:cs="微软雅黑"/>
                <w:woUserID w:val="2"/>
              </w:rPr>
              <w:t>0:enter</w:t>
            </w:r>
          </w:p>
          <w:p>
            <w:pPr>
              <w:pStyle w:val="22"/>
              <w:rPr>
                <w:rFonts w:hint="eastAsia" w:ascii="微软雅黑" w:hAnsi="微软雅黑" w:eastAsia="微软雅黑" w:cs="微软雅黑"/>
                <w:woUserID w:val="2"/>
              </w:rPr>
            </w:pPr>
            <w:r>
              <w:rPr>
                <w:rFonts w:hint="default" w:ascii="微软雅黑" w:hAnsi="微软雅黑" w:eastAsia="微软雅黑" w:cs="微软雅黑"/>
                <w:woUserID w:val="2"/>
              </w:rPr>
              <w:t>1:leave</w:t>
            </w:r>
          </w:p>
        </w:tc>
        <w:tc>
          <w:tcPr>
            <w:tcW w:w="1190" w:type="dxa"/>
          </w:tcPr>
          <w:p>
            <w:pPr>
              <w:pStyle w:val="22"/>
              <w:jc w:val="center"/>
              <w:rPr>
                <w:rFonts w:hint="eastAsia" w:ascii="微软雅黑" w:hAnsi="微软雅黑" w:eastAsia="微软雅黑" w:cs="微软雅黑"/>
                <w:woUserID w:val="2"/>
              </w:rPr>
            </w:pPr>
          </w:p>
        </w:tc>
        <w:tc>
          <w:tcPr>
            <w:tcW w:w="1703" w:type="dxa"/>
          </w:tcPr>
          <w:p>
            <w:pPr>
              <w:pStyle w:val="22"/>
              <w:jc w:val="center"/>
              <w:rPr>
                <w:rFonts w:hint="eastAsia" w:ascii="微软雅黑" w:hAnsi="微软雅黑" w:eastAsia="微软雅黑" w:cs="微软雅黑"/>
                <w:woUserID w:val="2"/>
              </w:rPr>
            </w:pPr>
          </w:p>
        </w:tc>
        <w:tc>
          <w:tcPr>
            <w:tcW w:w="1703" w:type="dxa"/>
          </w:tcPr>
          <w:p>
            <w:pPr>
              <w:pStyle w:val="22"/>
              <w:jc w:val="center"/>
              <w:rPr>
                <w:rFonts w:hint="eastAsia" w:ascii="微软雅黑" w:hAnsi="微软雅黑" w:eastAsia="微软雅黑" w:cs="微软雅黑"/>
                <w:woUserID w:val="2"/>
              </w:rPr>
            </w:pPr>
          </w:p>
        </w:tc>
        <w:tc>
          <w:tcPr>
            <w:tcW w:w="1703" w:type="dxa"/>
          </w:tcPr>
          <w:p>
            <w:pPr>
              <w:pStyle w:val="22"/>
              <w:jc w:val="center"/>
              <w:rPr>
                <w:rFonts w:hint="default" w:ascii="微软雅黑" w:hAnsi="微软雅黑" w:eastAsia="微软雅黑" w:cs="微软雅黑"/>
                <w:woUserID w:val="2"/>
              </w:rPr>
            </w:pPr>
            <w:r>
              <w:rPr>
                <w:rFonts w:hint="default" w:ascii="微软雅黑" w:hAnsi="微软雅黑" w:eastAsia="微软雅黑" w:cs="微软雅黑"/>
                <w:woUserID w:val="2"/>
              </w:rPr>
              <w:t>校准前的x坐标,计算rfid间距时有用</w:t>
            </w:r>
          </w:p>
        </w:tc>
      </w:tr>
    </w:tbl>
    <w:p>
      <w:pPr>
        <w:spacing w:after="140" w:line="276" w:lineRule="auto"/>
        <w:rPr>
          <w:rFonts w:hint="eastAsia" w:ascii="微软雅黑" w:hAnsi="微软雅黑" w:eastAsia="微软雅黑" w:cs="微软雅黑"/>
        </w:rPr>
      </w:pPr>
    </w:p>
    <w:p>
      <w:pPr>
        <w:pStyle w:val="4"/>
        <w:numPr>
          <w:ilvl w:val="0"/>
          <w:numId w:val="7"/>
        </w:numPr>
        <w:rPr>
          <w:rFonts w:hint="eastAsia" w:ascii="微软雅黑" w:hAnsi="微软雅黑" w:eastAsia="微软雅黑" w:cs="微软雅黑"/>
          <w:woUserID w:val="2"/>
        </w:rPr>
      </w:pPr>
      <w:r>
        <w:rPr>
          <w:rFonts w:hint="default" w:ascii="微软雅黑" w:hAnsi="微软雅黑" w:eastAsia="微软雅黑" w:cs="微软雅黑"/>
          <w:woUserID w:val="2"/>
        </w:rPr>
        <w:t>响应</w:t>
      </w:r>
      <w:r>
        <w:rPr>
          <w:rFonts w:hint="eastAsia" w:ascii="微软雅黑" w:hAnsi="微软雅黑" w:eastAsia="微软雅黑" w:cs="微软雅黑"/>
          <w:woUserID w:val="2"/>
        </w:rPr>
        <w:t>帧</w:t>
      </w:r>
    </w:p>
    <w:tbl>
      <w:tblPr>
        <w:tblStyle w:val="17"/>
        <w:tblW w:w="2379" w:type="dxa"/>
        <w:tblInd w:w="8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189"/>
        <w:gridCol w:w="11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woUserID w:val="2"/>
              </w:rPr>
            </w:pPr>
            <w:r>
              <w:rPr>
                <w:rFonts w:hint="eastAsia" w:ascii="微软雅黑" w:hAnsi="微软雅黑" w:eastAsia="微软雅黑" w:cs="微软雅黑"/>
                <w:woUserID w:val="2"/>
              </w:rPr>
              <w:t>字段</w:t>
            </w:r>
          </w:p>
        </w:tc>
        <w:tc>
          <w:tcPr>
            <w:tcW w:w="1190" w:type="dxa"/>
          </w:tcPr>
          <w:p>
            <w:pPr>
              <w:pStyle w:val="22"/>
              <w:jc w:val="center"/>
              <w:rPr>
                <w:rFonts w:hint="default" w:ascii="微软雅黑" w:hAnsi="微软雅黑" w:eastAsia="微软雅黑" w:cs="微软雅黑"/>
                <w:woUserID w:val="2"/>
              </w:rPr>
            </w:pPr>
            <w:r>
              <w:rPr>
                <w:rFonts w:hint="default" w:ascii="微软雅黑" w:hAnsi="微软雅黑" w:eastAsia="微软雅黑" w:cs="微软雅黑"/>
                <w:woUserID w:val="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189" w:type="dxa"/>
            <w:shd w:val="clear" w:color="auto" w:fill="DDDDDD"/>
          </w:tcPr>
          <w:p>
            <w:pPr>
              <w:pStyle w:val="22"/>
              <w:rPr>
                <w:rFonts w:hint="eastAsia" w:ascii="微软雅黑" w:hAnsi="微软雅黑" w:eastAsia="微软雅黑" w:cs="微软雅黑"/>
                <w:woUserID w:val="2"/>
              </w:rPr>
            </w:pPr>
            <w:r>
              <w:rPr>
                <w:rFonts w:hint="eastAsia" w:ascii="微软雅黑" w:hAnsi="微软雅黑" w:eastAsia="微软雅黑" w:cs="微软雅黑"/>
                <w:woUserID w:val="2"/>
              </w:rPr>
              <w:t>长度</w:t>
            </w:r>
          </w:p>
        </w:tc>
        <w:tc>
          <w:tcPr>
            <w:tcW w:w="1190" w:type="dxa"/>
          </w:tcPr>
          <w:p>
            <w:pPr>
              <w:pStyle w:val="22"/>
              <w:jc w:val="center"/>
              <w:rPr>
                <w:rFonts w:hint="default" w:ascii="微软雅黑" w:hAnsi="微软雅黑" w:eastAsia="微软雅黑" w:cs="微软雅黑"/>
                <w:woUserID w:val="2"/>
              </w:rPr>
            </w:pPr>
            <w:r>
              <w:rPr>
                <w:rFonts w:hint="default" w:ascii="微软雅黑" w:hAnsi="微软雅黑" w:eastAsia="微软雅黑" w:cs="微软雅黑"/>
                <w:woUserID w:val="2"/>
              </w:rPr>
              <w:t>0</w:t>
            </w:r>
          </w:p>
        </w:tc>
      </w:tr>
    </w:tbl>
    <w:p>
      <w:pPr>
        <w:spacing w:after="140" w:line="276" w:lineRule="auto"/>
        <w:rPr>
          <w:rFonts w:hint="default" w:ascii="微软雅黑" w:hAnsi="微软雅黑" w:eastAsia="微软雅黑" w:cs="微软雅黑"/>
          <w:woUserID w:val="1"/>
        </w:rPr>
      </w:pPr>
    </w:p>
    <w:p>
      <w:pPr>
        <w:pStyle w:val="5"/>
        <w:rPr>
          <w:rFonts w:hint="eastAsia" w:ascii="微软雅黑" w:hAnsi="微软雅黑" w:eastAsia="微软雅黑" w:cs="微软雅黑"/>
        </w:rPr>
      </w:pPr>
      <w:r>
        <w:rPr>
          <w:rFonts w:hint="eastAsia" w:ascii="微软雅黑" w:hAnsi="微软雅黑" w:eastAsia="微软雅黑" w:cs="微软雅黑"/>
        </w:rPr>
        <w:t>错误码定义</w:t>
      </w:r>
    </w:p>
    <w:p>
      <w:pPr>
        <w:pStyle w:val="4"/>
        <w:rPr>
          <w:rFonts w:hint="eastAsia" w:ascii="微软雅黑" w:hAnsi="微软雅黑" w:eastAsia="微软雅黑" w:cs="微软雅黑"/>
        </w:rPr>
      </w:pPr>
      <w:r>
        <w:rPr>
          <w:rFonts w:hint="eastAsia" w:ascii="微软雅黑" w:hAnsi="微软雅黑" w:eastAsia="微软雅黑" w:cs="微软雅黑"/>
        </w:rPr>
        <w:t>错误码占2字节；0表示无错误，错误取值范围[10001，19999]；其中：</w:t>
      </w:r>
    </w:p>
    <w:p>
      <w:pPr>
        <w:pStyle w:val="4"/>
        <w:rPr>
          <w:rFonts w:hint="eastAsia" w:ascii="微软雅黑" w:hAnsi="微软雅黑" w:eastAsia="微软雅黑" w:cs="微软雅黑"/>
        </w:rPr>
      </w:pPr>
      <w:r>
        <w:rPr>
          <w:rFonts w:hint="eastAsia" w:ascii="微软雅黑" w:hAnsi="微软雅黑" w:eastAsia="微软雅黑" w:cs="微软雅黑"/>
        </w:rPr>
        <w:t>第1个数字为系统号（1表示控制板 ，2表示上位机），第2、3位数字表示模块号 ，最后两位数字表示错误号。</w:t>
      </w:r>
    </w:p>
    <w:p>
      <w:pPr>
        <w:pStyle w:val="4"/>
        <w:rPr>
          <w:rFonts w:hint="eastAsia" w:ascii="微软雅黑" w:hAnsi="微软雅黑" w:eastAsia="微软雅黑" w:cs="微软雅黑"/>
        </w:rPr>
      </w:pPr>
      <w:r>
        <w:rPr>
          <w:rFonts w:hint="eastAsia" w:ascii="微软雅黑" w:hAnsi="微软雅黑" w:eastAsia="微软雅黑" w:cs="微软雅黑"/>
        </w:rPr>
        <w:t>控制板错误码含义如下：</w:t>
      </w:r>
    </w:p>
    <w:tbl>
      <w:tblPr>
        <w:tblStyle w:val="17"/>
        <w:tblW w:w="9643" w:type="dxa"/>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5" w:type="dxa"/>
          <w:left w:w="55" w:type="dxa"/>
          <w:bottom w:w="55" w:type="dxa"/>
          <w:right w:w="55" w:type="dxa"/>
        </w:tblCellMar>
      </w:tblPr>
      <w:tblGrid>
        <w:gridCol w:w="1757"/>
        <w:gridCol w:w="78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br w:type="column"/>
            </w:r>
            <w:r>
              <w:rPr>
                <w:rFonts w:hint="eastAsia" w:ascii="微软雅黑" w:hAnsi="微软雅黑" w:eastAsia="微软雅黑" w:cs="微软雅黑"/>
              </w:rPr>
              <w:t>错误码</w:t>
            </w:r>
          </w:p>
        </w:tc>
        <w:tc>
          <w:tcPr>
            <w:tcW w:w="7886" w:type="dxa"/>
            <w:shd w:val="clear" w:color="auto" w:fill="DDDDDD"/>
          </w:tcPr>
          <w:p>
            <w:pPr>
              <w:pStyle w:val="22"/>
              <w:rPr>
                <w:rFonts w:hint="eastAsia" w:ascii="微软雅黑" w:hAnsi="微软雅黑" w:eastAsia="微软雅黑" w:cs="微软雅黑"/>
              </w:rPr>
            </w:pPr>
            <w:r>
              <w:rPr>
                <w:rFonts w:hint="eastAsia" w:ascii="微软雅黑" w:hAnsi="微软雅黑" w:eastAsia="微软雅黑" w:cs="微软雅黑"/>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0</w:t>
            </w:r>
          </w:p>
        </w:tc>
        <w:tc>
          <w:tcPr>
            <w:tcW w:w="7886" w:type="dxa"/>
          </w:tcPr>
          <w:p>
            <w:pPr>
              <w:pStyle w:val="22"/>
              <w:rPr>
                <w:rFonts w:hint="eastAsia" w:ascii="微软雅黑" w:hAnsi="微软雅黑" w:eastAsia="微软雅黑" w:cs="微软雅黑"/>
              </w:rPr>
            </w:pPr>
            <w:r>
              <w:rPr>
                <w:rFonts w:hint="eastAsia" w:ascii="微软雅黑" w:hAnsi="微软雅黑" w:eastAsia="微软雅黑" w:cs="微软雅黑"/>
              </w:rPr>
              <w:t>无错误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p>
        </w:tc>
        <w:tc>
          <w:tcPr>
            <w:tcW w:w="7886" w:type="dxa"/>
          </w:tcPr>
          <w:p>
            <w:pPr>
              <w:pStyle w:val="22"/>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10001</w:t>
            </w:r>
          </w:p>
        </w:tc>
        <w:tc>
          <w:tcPr>
            <w:tcW w:w="7886" w:type="dxa"/>
          </w:tcPr>
          <w:p>
            <w:pPr>
              <w:pStyle w:val="22"/>
              <w:rPr>
                <w:rFonts w:hint="eastAsia" w:ascii="微软雅黑" w:hAnsi="微软雅黑" w:eastAsia="微软雅黑" w:cs="微软雅黑"/>
              </w:rPr>
            </w:pPr>
            <w:r>
              <w:rPr>
                <w:rFonts w:hint="eastAsia" w:ascii="微软雅黑" w:hAnsi="微软雅黑" w:eastAsia="微软雅黑" w:cs="微软雅黑"/>
              </w:rPr>
              <w:t>不支持的功能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10002</w:t>
            </w:r>
          </w:p>
        </w:tc>
        <w:tc>
          <w:tcPr>
            <w:tcW w:w="7886" w:type="dxa"/>
          </w:tcPr>
          <w:p>
            <w:pPr>
              <w:pStyle w:val="22"/>
              <w:rPr>
                <w:rFonts w:hint="eastAsia" w:ascii="微软雅黑" w:hAnsi="微软雅黑" w:eastAsia="微软雅黑" w:cs="微软雅黑"/>
              </w:rPr>
            </w:pPr>
            <w:r>
              <w:rPr>
                <w:rFonts w:hint="eastAsia" w:ascii="微软雅黑" w:hAnsi="微软雅黑" w:eastAsia="微软雅黑" w:cs="微软雅黑"/>
              </w:rPr>
              <w:t>值不在有效范围内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10003</w:t>
            </w:r>
          </w:p>
        </w:tc>
        <w:tc>
          <w:tcPr>
            <w:tcW w:w="7886" w:type="dxa"/>
          </w:tcPr>
          <w:p>
            <w:pPr>
              <w:pStyle w:val="22"/>
              <w:rPr>
                <w:rFonts w:hint="eastAsia" w:ascii="微软雅黑" w:hAnsi="微软雅黑" w:eastAsia="微软雅黑" w:cs="微软雅黑"/>
              </w:rPr>
            </w:pPr>
            <w:r>
              <w:rPr>
                <w:rFonts w:hint="eastAsia" w:ascii="微软雅黑" w:hAnsi="微软雅黑" w:eastAsia="微软雅黑" w:cs="微软雅黑"/>
              </w:rPr>
              <w:t>正在初始化零点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p>
        </w:tc>
        <w:tc>
          <w:tcPr>
            <w:tcW w:w="7886" w:type="dxa"/>
          </w:tcPr>
          <w:p>
            <w:pPr>
              <w:pStyle w:val="22"/>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p>
        </w:tc>
        <w:tc>
          <w:tcPr>
            <w:tcW w:w="7886" w:type="dxa"/>
          </w:tcPr>
          <w:p>
            <w:pPr>
              <w:pStyle w:val="22"/>
              <w:rPr>
                <w:rFonts w:hint="eastAsia"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10010</w:t>
            </w:r>
          </w:p>
        </w:tc>
        <w:tc>
          <w:tcPr>
            <w:tcW w:w="7886" w:type="dxa"/>
          </w:tcPr>
          <w:p>
            <w:pPr>
              <w:pStyle w:val="22"/>
              <w:rPr>
                <w:rFonts w:hint="eastAsia" w:ascii="微软雅黑" w:hAnsi="微软雅黑" w:eastAsia="微软雅黑" w:cs="微软雅黑"/>
              </w:rPr>
            </w:pPr>
            <w:r>
              <w:rPr>
                <w:rFonts w:hint="eastAsia" w:ascii="微软雅黑" w:hAnsi="微软雅黑" w:eastAsia="微软雅黑" w:cs="微软雅黑"/>
              </w:rPr>
              <w:t>超过最大限速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10011</w:t>
            </w:r>
          </w:p>
        </w:tc>
        <w:tc>
          <w:tcPr>
            <w:tcW w:w="7886" w:type="dxa"/>
          </w:tcPr>
          <w:p>
            <w:pPr>
              <w:pStyle w:val="22"/>
              <w:rPr>
                <w:rFonts w:hint="eastAsia" w:ascii="微软雅黑" w:hAnsi="微软雅黑" w:eastAsia="微软雅黑" w:cs="微软雅黑"/>
              </w:rPr>
            </w:pPr>
            <w:r>
              <w:rPr>
                <w:rFonts w:hint="eastAsia" w:ascii="微软雅黑" w:hAnsi="微软雅黑" w:eastAsia="微软雅黑" w:cs="微软雅黑"/>
              </w:rPr>
              <w:t>移动驱动器告警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10012</w:t>
            </w:r>
          </w:p>
        </w:tc>
        <w:tc>
          <w:tcPr>
            <w:tcW w:w="7886" w:type="dxa"/>
          </w:tcPr>
          <w:p>
            <w:pPr>
              <w:pStyle w:val="22"/>
              <w:rPr>
                <w:rFonts w:hint="eastAsia" w:ascii="微软雅黑" w:hAnsi="微软雅黑" w:eastAsia="微软雅黑" w:cs="微软雅黑"/>
              </w:rPr>
            </w:pPr>
            <w:r>
              <w:rPr>
                <w:rFonts w:hint="eastAsia" w:ascii="微软雅黑" w:hAnsi="微软雅黑" w:eastAsia="微软雅黑" w:cs="微软雅黑"/>
              </w:rPr>
              <w:t>垂直</w:t>
            </w:r>
            <w:r>
              <w:rPr>
                <w:rFonts w:hint="eastAsia" w:ascii="微软雅黑" w:hAnsi="微软雅黑" w:eastAsia="微软雅黑"/>
              </w:rPr>
              <w:t>电机运行异常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10013</w:t>
            </w:r>
          </w:p>
        </w:tc>
        <w:tc>
          <w:tcPr>
            <w:tcW w:w="7886" w:type="dxa"/>
          </w:tcPr>
          <w:p>
            <w:pPr>
              <w:pStyle w:val="22"/>
              <w:rPr>
                <w:rFonts w:hint="eastAsia" w:ascii="微软雅黑" w:hAnsi="微软雅黑" w:eastAsia="微软雅黑" w:cs="微软雅黑"/>
              </w:rPr>
            </w:pPr>
            <w:r>
              <w:rPr>
                <w:rFonts w:hint="eastAsia" w:ascii="微软雅黑" w:hAnsi="微软雅黑" w:eastAsia="微软雅黑" w:cs="微软雅黑"/>
              </w:rPr>
              <w:t>超过最大距离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10014</w:t>
            </w:r>
          </w:p>
        </w:tc>
        <w:tc>
          <w:tcPr>
            <w:tcW w:w="7886" w:type="dxa"/>
          </w:tcPr>
          <w:p>
            <w:pPr>
              <w:pStyle w:val="22"/>
              <w:rPr>
                <w:rFonts w:hint="eastAsia" w:ascii="微软雅黑" w:hAnsi="微软雅黑" w:eastAsia="微软雅黑" w:cs="微软雅黑"/>
              </w:rPr>
            </w:pPr>
            <w:r>
              <w:rPr>
                <w:rFonts w:hint="eastAsia" w:ascii="微软雅黑" w:hAnsi="微软雅黑" w:eastAsia="微软雅黑" w:cs="微软雅黑"/>
              </w:rPr>
              <w:t>已达限位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10015</w:t>
            </w:r>
          </w:p>
        </w:tc>
        <w:tc>
          <w:tcPr>
            <w:tcW w:w="7886" w:type="dxa"/>
          </w:tcPr>
          <w:p>
            <w:pPr>
              <w:pStyle w:val="22"/>
              <w:rPr>
                <w:rFonts w:hint="eastAsia" w:ascii="微软雅黑" w:hAnsi="微软雅黑" w:eastAsia="微软雅黑" w:cs="微软雅黑"/>
              </w:rPr>
            </w:pPr>
            <w:r>
              <w:rPr>
                <w:rFonts w:hint="eastAsia" w:ascii="微软雅黑" w:hAnsi="微软雅黑" w:eastAsia="微软雅黑" w:cs="微软雅黑"/>
              </w:rPr>
              <w:t>超过可设置的电机数量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10016</w:t>
            </w:r>
          </w:p>
        </w:tc>
        <w:tc>
          <w:tcPr>
            <w:tcW w:w="7886" w:type="dxa"/>
          </w:tcPr>
          <w:p>
            <w:pPr>
              <w:pStyle w:val="22"/>
              <w:rPr>
                <w:rFonts w:hint="eastAsia" w:ascii="微软雅黑" w:hAnsi="微软雅黑" w:eastAsia="微软雅黑" w:cs="微软雅黑"/>
              </w:rPr>
            </w:pPr>
            <w:r>
              <w:rPr>
                <w:rFonts w:hint="eastAsia" w:ascii="微软雅黑" w:hAnsi="微软雅黑" w:eastAsia="微软雅黑" w:cs="微软雅黑"/>
              </w:rPr>
              <w:t>电量充足，无须充电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r>
              <w:rPr>
                <w:rFonts w:hint="eastAsia" w:ascii="微软雅黑" w:hAnsi="微软雅黑" w:eastAsia="微软雅黑" w:cs="微软雅黑"/>
              </w:rPr>
              <w:t>10020</w:t>
            </w:r>
          </w:p>
        </w:tc>
        <w:tc>
          <w:tcPr>
            <w:tcW w:w="7886" w:type="dxa"/>
          </w:tcPr>
          <w:p>
            <w:pPr>
              <w:pStyle w:val="22"/>
              <w:rPr>
                <w:rFonts w:hint="eastAsia" w:ascii="微软雅黑" w:hAnsi="微软雅黑" w:eastAsia="微软雅黑" w:cs="微软雅黑"/>
              </w:rPr>
            </w:pPr>
            <w:r>
              <w:rPr>
                <w:rFonts w:hint="eastAsia" w:ascii="微软雅黑" w:hAnsi="微软雅黑" w:eastAsia="微软雅黑" w:cs="微软雅黑"/>
              </w:rPr>
              <w:t>磁钉漏读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55" w:type="dxa"/>
            <w:bottom w:w="55" w:type="dxa"/>
            <w:right w:w="55" w:type="dxa"/>
          </w:tblCellMar>
        </w:tblPrEx>
        <w:tc>
          <w:tcPr>
            <w:tcW w:w="1757" w:type="dxa"/>
          </w:tcPr>
          <w:p>
            <w:pPr>
              <w:pStyle w:val="22"/>
              <w:rPr>
                <w:rFonts w:hint="eastAsia" w:ascii="微软雅黑" w:hAnsi="微软雅黑" w:eastAsia="微软雅黑" w:cs="微软雅黑"/>
              </w:rPr>
            </w:pPr>
          </w:p>
        </w:tc>
        <w:tc>
          <w:tcPr>
            <w:tcW w:w="7886" w:type="dxa"/>
          </w:tcPr>
          <w:p>
            <w:pPr>
              <w:pStyle w:val="22"/>
              <w:rPr>
                <w:rFonts w:hint="eastAsia" w:ascii="微软雅黑" w:hAnsi="微软雅黑" w:eastAsia="微软雅黑" w:cs="微软雅黑"/>
              </w:rPr>
            </w:pPr>
          </w:p>
        </w:tc>
      </w:tr>
    </w:tbl>
    <w:p>
      <w:pPr>
        <w:pStyle w:val="4"/>
        <w:rPr>
          <w:rFonts w:hint="eastAsia" w:ascii="微软雅黑" w:hAnsi="微软雅黑" w:eastAsia="微软雅黑" w:cs="微软雅黑"/>
        </w:rPr>
      </w:pPr>
    </w:p>
    <w:p>
      <w:pPr>
        <w:pStyle w:val="4"/>
        <w:rPr>
          <w:rFonts w:hint="eastAsia" w:ascii="微软雅黑" w:hAnsi="微软雅黑" w:eastAsia="微软雅黑" w:cs="微软雅黑"/>
          <w:b/>
          <w:bCs/>
          <w:sz w:val="32"/>
          <w:szCs w:val="32"/>
        </w:rPr>
      </w:pPr>
    </w:p>
    <w:p>
      <w:pPr>
        <w:pStyle w:val="5"/>
        <w:numPr>
          <w:ilvl w:val="0"/>
          <w:numId w:val="0"/>
        </w:numPr>
        <w:rPr>
          <w:rFonts w:hint="eastAsia" w:ascii="微软雅黑" w:hAnsi="微软雅黑" w:eastAsia="微软雅黑" w:cs="微软雅黑"/>
        </w:rPr>
      </w:pPr>
    </w:p>
    <w:p>
      <w:pPr>
        <w:pStyle w:val="4"/>
        <w:rPr>
          <w:rFonts w:hint="eastAsia" w:ascii="微软雅黑" w:hAnsi="微软雅黑" w:eastAsia="微软雅黑" w:cs="微软雅黑"/>
        </w:rPr>
      </w:pPr>
    </w:p>
    <w:p>
      <w:pPr>
        <w:pStyle w:val="4"/>
        <w:rPr>
          <w:rFonts w:hint="eastAsia" w:ascii="微软雅黑" w:hAnsi="微软雅黑" w:eastAsia="微软雅黑" w:cs="微软雅黑"/>
          <w:b/>
          <w:bCs/>
          <w:sz w:val="32"/>
          <w:szCs w:val="32"/>
        </w:rPr>
      </w:pPr>
    </w:p>
    <w:p>
      <w:pPr>
        <w:pStyle w:val="4"/>
        <w:rPr>
          <w:rFonts w:hint="eastAsia" w:ascii="微软雅黑" w:hAnsi="微软雅黑" w:eastAsia="微软雅黑" w:cs="微软雅黑"/>
          <w:b/>
          <w:bCs/>
          <w:sz w:val="32"/>
          <w:szCs w:val="32"/>
        </w:rPr>
      </w:pPr>
      <w:r>
        <w:rPr>
          <w:rFonts w:hint="eastAsia" w:ascii="微软雅黑" w:hAnsi="微软雅黑" w:eastAsia="微软雅黑" w:cs="微软雅黑"/>
          <w:b/>
          <w:bCs/>
          <w:sz w:val="32"/>
          <w:szCs w:val="32"/>
        </w:rPr>
        <w:t>修订日志</w:t>
      </w:r>
    </w:p>
    <w:p>
      <w:pPr>
        <w:pStyle w:val="4"/>
        <w:rPr>
          <w:rFonts w:hint="eastAsia" w:ascii="微软雅黑" w:hAnsi="微软雅黑" w:eastAsia="微软雅黑" w:cs="微软雅黑"/>
        </w:rPr>
      </w:pPr>
      <w:r>
        <w:rPr>
          <w:rFonts w:hint="eastAsia" w:ascii="微软雅黑" w:hAnsi="微软雅黑" w:eastAsia="微软雅黑" w:cs="微软雅黑"/>
        </w:rPr>
        <w:t>2022年08月24日 – 增加 0x20 号协议，以便上位机帮助下位机保存日志</w:t>
      </w:r>
    </w:p>
    <w:p>
      <w:pPr>
        <w:pStyle w:val="4"/>
        <w:rPr>
          <w:rFonts w:hint="eastAsia" w:ascii="微软雅黑" w:hAnsi="微软雅黑" w:eastAsia="微软雅黑" w:cs="微软雅黑"/>
        </w:rPr>
      </w:pPr>
      <w:r>
        <w:rPr>
          <w:rFonts w:hint="eastAsia" w:ascii="微软雅黑" w:hAnsi="微软雅黑" w:eastAsia="微软雅黑" w:cs="微软雅黑"/>
        </w:rPr>
        <w:t>2022年09月03日 -  1、备注CRC为</w:t>
      </w:r>
      <w:r>
        <w:rPr>
          <w:rFonts w:hint="eastAsia" w:ascii="微软雅黑" w:hAnsi="微软雅黑" w:eastAsia="微软雅黑" w:cs="微软雅黑"/>
          <w:color w:val="000000"/>
          <w:sz w:val="21"/>
        </w:rPr>
        <w:t>CRC16-CCITT</w:t>
      </w:r>
      <w:r>
        <w:rPr>
          <w:rFonts w:hint="eastAsia" w:ascii="微软雅黑" w:hAnsi="微软雅黑" w:eastAsia="微软雅黑" w:cs="微软雅黑"/>
        </w:rPr>
        <w:t>标准</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2、帧结构增加模式位</w:t>
      </w:r>
    </w:p>
    <w:p>
      <w:pPr>
        <w:pStyle w:val="4"/>
        <w:rPr>
          <w:rFonts w:hint="eastAsia" w:ascii="微软雅黑" w:hAnsi="微软雅黑" w:eastAsia="微软雅黑" w:cs="微软雅黑"/>
        </w:rPr>
      </w:pPr>
      <w:r>
        <w:rPr>
          <w:rFonts w:hint="eastAsia" w:ascii="微软雅黑" w:hAnsi="微软雅黑" w:eastAsia="微软雅黑" w:cs="微软雅黑"/>
        </w:rPr>
        <w:t>2022年09月05日 – 帧头Flag 移除方向位, bit7改成 模式位</w:t>
      </w:r>
    </w:p>
    <w:p>
      <w:pPr>
        <w:pStyle w:val="4"/>
        <w:rPr>
          <w:rFonts w:hint="eastAsia" w:ascii="微软雅黑" w:hAnsi="微软雅黑" w:eastAsia="微软雅黑" w:cs="微软雅黑"/>
        </w:rPr>
      </w:pPr>
      <w:r>
        <w:rPr>
          <w:rFonts w:hint="eastAsia" w:ascii="微软雅黑" w:hAnsi="微软雅黑" w:eastAsia="微软雅黑" w:cs="微软雅黑"/>
        </w:rPr>
        <w:t>2022年09月16日 -  0x20号协议增加日志等级字段</w:t>
      </w:r>
    </w:p>
    <w:p>
      <w:pPr>
        <w:pStyle w:val="4"/>
        <w:rPr>
          <w:rFonts w:hint="eastAsia" w:ascii="微软雅黑" w:hAnsi="微软雅黑" w:eastAsia="微软雅黑" w:cs="微软雅黑"/>
        </w:rPr>
      </w:pPr>
      <w:r>
        <w:rPr>
          <w:rFonts w:hint="eastAsia" w:ascii="微软雅黑" w:hAnsi="微软雅黑" w:eastAsia="微软雅黑" w:cs="微软雅黑"/>
        </w:rPr>
        <w:t>2022年09月20日 – 0x18 号协议增加充电桩序号字段</w:t>
      </w:r>
    </w:p>
    <w:p>
      <w:pPr>
        <w:pStyle w:val="4"/>
        <w:rPr>
          <w:rFonts w:hint="eastAsia" w:ascii="微软雅黑" w:hAnsi="微软雅黑" w:eastAsia="微软雅黑" w:cs="微软雅黑"/>
        </w:rPr>
      </w:pPr>
      <w:r>
        <w:rPr>
          <w:rFonts w:hint="eastAsia" w:ascii="微软雅黑" w:hAnsi="微软雅黑" w:eastAsia="微软雅黑" w:cs="微软雅黑"/>
        </w:rPr>
        <w:t>2022年09月21日 – 增加上传类事件产生的时机及频率描述</w:t>
      </w:r>
    </w:p>
    <w:p>
      <w:pPr>
        <w:pStyle w:val="4"/>
        <w:rPr>
          <w:rFonts w:hint="eastAsia" w:ascii="微软雅黑" w:hAnsi="微软雅黑" w:eastAsia="微软雅黑" w:cs="微软雅黑"/>
        </w:rPr>
      </w:pPr>
      <w:r>
        <w:rPr>
          <w:rFonts w:hint="eastAsia" w:ascii="微软雅黑" w:hAnsi="微软雅黑" w:eastAsia="微软雅黑" w:cs="微软雅黑"/>
        </w:rPr>
        <w:t>2022年09月28日 – 增加0x21号协议</w:t>
      </w:r>
    </w:p>
    <w:p>
      <w:pPr>
        <w:pStyle w:val="4"/>
        <w:rPr>
          <w:rFonts w:hint="eastAsia" w:ascii="微软雅黑" w:hAnsi="微软雅黑" w:eastAsia="微软雅黑" w:cs="微软雅黑"/>
        </w:rPr>
      </w:pPr>
      <w:r>
        <w:rPr>
          <w:rFonts w:hint="eastAsia" w:ascii="微软雅黑" w:hAnsi="微软雅黑" w:eastAsia="微软雅黑" w:cs="微软雅黑"/>
        </w:rPr>
        <w:t>2022年09月30日 – 0x01协议增加 ZMin和 ZMax字段</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0x02 协议中，限速改成2字节</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0x04 协议中，只保留软件版本号，且改成2字节</w:t>
      </w:r>
    </w:p>
    <w:p>
      <w:pPr>
        <w:pStyle w:val="4"/>
        <w:rPr>
          <w:rFonts w:hint="eastAsia" w:ascii="微软雅黑" w:hAnsi="微软雅黑" w:eastAsia="微软雅黑" w:cs="微软雅黑"/>
        </w:rPr>
      </w:pPr>
      <w:r>
        <w:rPr>
          <w:rFonts w:hint="eastAsia" w:ascii="微软雅黑" w:hAnsi="微软雅黑" w:eastAsia="微软雅黑" w:cs="微软雅黑"/>
        </w:rPr>
        <w:t>2022年10月14日 – 补充 0x20 协议，当日志等级&gt;2时，对日志格式进行解析并产生告</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警</w:t>
      </w:r>
    </w:p>
    <w:p>
      <w:pPr>
        <w:pStyle w:val="4"/>
        <w:rPr>
          <w:rFonts w:hint="eastAsia" w:ascii="微软雅黑" w:hAnsi="微软雅黑" w:eastAsia="微软雅黑" w:cs="微软雅黑"/>
        </w:rPr>
      </w:pPr>
      <w:r>
        <w:rPr>
          <w:rFonts w:hint="eastAsia" w:ascii="微软雅黑" w:hAnsi="微软雅黑" w:eastAsia="微软雅黑" w:cs="微软雅黑"/>
        </w:rPr>
        <w:t>2022年10月17日 – 补充 0x20 协议，告警解除机制</w:t>
      </w:r>
    </w:p>
    <w:p>
      <w:pPr>
        <w:pStyle w:val="4"/>
        <w:rPr>
          <w:rFonts w:hint="eastAsia" w:ascii="微软雅黑" w:hAnsi="微软雅黑" w:eastAsia="微软雅黑" w:cs="微软雅黑"/>
          <w:color w:val="000000"/>
        </w:rPr>
      </w:pPr>
      <w:r>
        <w:rPr>
          <w:rFonts w:hint="eastAsia" w:ascii="微软雅黑" w:hAnsi="微软雅黑" w:eastAsia="微软雅黑" w:cs="微软雅黑"/>
          <w:color w:val="000000"/>
        </w:rPr>
        <w:t>2022年10月24日 – 0x0A协议中，删除暂停和停止状态值</w:t>
      </w:r>
    </w:p>
    <w:p>
      <w:pPr>
        <w:pStyle w:val="4"/>
        <w:rPr>
          <w:rFonts w:hint="eastAsia" w:ascii="微软雅黑" w:hAnsi="微软雅黑" w:eastAsia="微软雅黑" w:cs="微软雅黑"/>
          <w:color w:val="000000"/>
        </w:rPr>
      </w:pPr>
      <w:r>
        <w:rPr>
          <w:rFonts w:hint="eastAsia" w:ascii="微软雅黑" w:hAnsi="微软雅黑" w:eastAsia="微软雅黑" w:cs="微软雅黑"/>
          <w:color w:val="000000"/>
        </w:rPr>
        <w:tab/>
      </w:r>
      <w:r>
        <w:rPr>
          <w:rFonts w:hint="eastAsia" w:ascii="微软雅黑" w:hAnsi="微软雅黑" w:eastAsia="微软雅黑" w:cs="微软雅黑"/>
          <w:color w:val="000000"/>
        </w:rPr>
        <w:tab/>
      </w:r>
      <w:r>
        <w:rPr>
          <w:rFonts w:hint="eastAsia" w:ascii="微软雅黑" w:hAnsi="微软雅黑" w:eastAsia="微软雅黑" w:cs="微软雅黑"/>
          <w:color w:val="000000"/>
        </w:rPr>
        <w:t xml:space="preserve">       </w:t>
      </w:r>
      <w:r>
        <w:rPr>
          <w:rFonts w:hint="eastAsia" w:ascii="微软雅黑" w:hAnsi="微软雅黑" w:eastAsia="微软雅黑" w:cs="微软雅黑"/>
          <w:color w:val="000000"/>
        </w:rPr>
        <w:tab/>
      </w:r>
      <w:r>
        <w:rPr>
          <w:rFonts w:hint="eastAsia" w:ascii="微软雅黑" w:hAnsi="微软雅黑" w:eastAsia="微软雅黑" w:cs="微软雅黑"/>
          <w:color w:val="000000"/>
        </w:rPr>
        <w:t>增加 0x22、0x23、0x24号协议</w:t>
      </w:r>
    </w:p>
    <w:p>
      <w:pPr>
        <w:pStyle w:val="4"/>
        <w:rPr>
          <w:rFonts w:hint="eastAsia" w:ascii="微软雅黑" w:hAnsi="微软雅黑" w:eastAsia="微软雅黑" w:cs="微软雅黑"/>
        </w:rPr>
      </w:pPr>
      <w:r>
        <w:rPr>
          <w:rFonts w:hint="eastAsia" w:ascii="微软雅黑" w:hAnsi="微软雅黑" w:eastAsia="微软雅黑" w:cs="微软雅黑"/>
        </w:rPr>
        <w:t>2022年10月31日 - 增加0x1A 硬件标记触发事件上传</w:t>
      </w:r>
    </w:p>
    <w:p>
      <w:pPr>
        <w:pStyle w:val="4"/>
        <w:rPr>
          <w:rFonts w:hint="eastAsia" w:ascii="微软雅黑" w:hAnsi="微软雅黑" w:eastAsia="微软雅黑" w:cs="微软雅黑"/>
        </w:rPr>
      </w:pPr>
      <w:r>
        <w:rPr>
          <w:rFonts w:hint="eastAsia" w:ascii="微软雅黑" w:hAnsi="微软雅黑" w:eastAsia="微软雅黑" w:cs="微软雅黑"/>
        </w:rPr>
        <w:t>2022年11月15日 – 0x21、0x22增加“标签总数”字段</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      </w:t>
      </w:r>
      <w:r>
        <w:rPr>
          <w:rFonts w:hint="eastAsia" w:ascii="微软雅黑" w:hAnsi="微软雅黑" w:eastAsia="微软雅黑" w:cs="微软雅黑"/>
        </w:rPr>
        <w:tab/>
      </w:r>
      <w:r>
        <w:rPr>
          <w:rFonts w:hint="eastAsia" w:ascii="微软雅黑" w:hAnsi="微软雅黑" w:eastAsia="微软雅黑" w:cs="微软雅黑"/>
        </w:rPr>
        <w:t xml:space="preserve"> -  由于一个标签可能是多种类型(如既是充电点也是开始点），所以</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    0x21协议中标签类型改成位运算</w:t>
      </w:r>
    </w:p>
    <w:p>
      <w:pPr>
        <w:pStyle w:val="4"/>
        <w:rPr>
          <w:rFonts w:hint="eastAsia" w:ascii="微软雅黑" w:hAnsi="微软雅黑" w:eastAsia="微软雅黑" w:cs="微软雅黑"/>
        </w:rPr>
      </w:pPr>
      <w:r>
        <w:rPr>
          <w:rFonts w:hint="eastAsia" w:ascii="微软雅黑" w:hAnsi="微软雅黑" w:eastAsia="微软雅黑" w:cs="微软雅黑"/>
        </w:rPr>
        <w:t>2022年12月20日 – 0x04 协议，版本号改成3字节</w:t>
      </w:r>
    </w:p>
    <w:p>
      <w:pPr>
        <w:pStyle w:val="4"/>
        <w:rPr>
          <w:rFonts w:hint="eastAsia" w:ascii="微软雅黑" w:hAnsi="微软雅黑" w:eastAsia="微软雅黑" w:cs="微软雅黑"/>
        </w:rPr>
      </w:pPr>
      <w:r>
        <w:rPr>
          <w:rFonts w:hint="eastAsia" w:ascii="微软雅黑" w:hAnsi="微软雅黑" w:eastAsia="微软雅黑" w:cs="微软雅黑"/>
        </w:rPr>
        <w:t>2023年01月04日 – 0x16协议，删除电流方向字段，电流值正时代表充电，负时代表放</w:t>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   电</w:t>
      </w:r>
    </w:p>
    <w:p>
      <w:pPr>
        <w:pStyle w:val="4"/>
        <w:rPr>
          <w:rFonts w:hint="eastAsia" w:ascii="微软雅黑" w:hAnsi="微软雅黑" w:eastAsia="微软雅黑" w:cs="微软雅黑"/>
        </w:rPr>
      </w:pPr>
      <w:r>
        <w:rPr>
          <w:rFonts w:hint="eastAsia" w:ascii="微软雅黑" w:hAnsi="微软雅黑" w:eastAsia="微软雅黑" w:cs="微软雅黑"/>
        </w:rPr>
        <w:t>2023年01月06日 – 0x16协议， 电流、电压、容量温度改成2字节，单位相应调整</w:t>
      </w:r>
    </w:p>
    <w:p>
      <w:pPr>
        <w:pStyle w:val="4"/>
        <w:rPr>
          <w:rFonts w:hint="eastAsia" w:ascii="微软雅黑" w:hAnsi="微软雅黑" w:eastAsia="微软雅黑" w:cs="微软雅黑"/>
        </w:rPr>
      </w:pPr>
      <w:r>
        <w:rPr>
          <w:rFonts w:hint="eastAsia" w:ascii="微软雅黑" w:hAnsi="微软雅黑" w:eastAsia="微软雅黑" w:cs="微软雅黑"/>
        </w:rPr>
        <w:t>2023年02月03日 – 0x09 协议，增加模式10（复位），下位机自动找零点</w:t>
      </w:r>
    </w:p>
    <w:p>
      <w:pPr>
        <w:pStyle w:val="4"/>
        <w:rPr>
          <w:rFonts w:hint="eastAsia" w:ascii="微软雅黑" w:hAnsi="微软雅黑" w:eastAsia="微软雅黑" w:cs="微软雅黑"/>
        </w:rPr>
      </w:pPr>
      <w:r>
        <w:rPr>
          <w:rFonts w:hint="eastAsia" w:ascii="微软雅黑" w:hAnsi="微软雅黑" w:eastAsia="微软雅黑" w:cs="微软雅黑"/>
        </w:rPr>
        <w:t>2023年02月03日 – 0x1A协议，将磁钉触发改成硬件标记触发,包括磁钉、RFID等</w:t>
      </w:r>
    </w:p>
    <w:p>
      <w:pPr>
        <w:pStyle w:val="4"/>
        <w:rPr>
          <w:rFonts w:hint="eastAsia" w:ascii="微软雅黑" w:hAnsi="微软雅黑" w:eastAsia="微软雅黑" w:cs="微软雅黑"/>
        </w:rPr>
      </w:pPr>
      <w:r>
        <w:rPr>
          <w:rFonts w:hint="eastAsia" w:ascii="微软雅黑" w:hAnsi="微软雅黑" w:eastAsia="微软雅黑" w:cs="微软雅黑"/>
        </w:rPr>
        <w:t>2023年3月14日 - 0x18协议，自主充电改成0xFF,同时加上速度字段</w:t>
      </w:r>
    </w:p>
    <w:p>
      <w:pPr>
        <w:pStyle w:val="4"/>
        <w:rPr>
          <w:rFonts w:hint="eastAsia" w:ascii="微软雅黑" w:hAnsi="微软雅黑" w:eastAsia="微软雅黑" w:cs="微软雅黑"/>
        </w:rPr>
      </w:pPr>
      <w:r>
        <w:rPr>
          <w:rFonts w:hint="eastAsia" w:ascii="微软雅黑" w:hAnsi="微软雅黑" w:eastAsia="微软雅黑" w:cs="微软雅黑"/>
        </w:rPr>
        <w:t>2023年3月16日 -  0x01协议增加ID字段</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- 0x04协议增加SN字段 </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增加 0x1B 遥控器配对协议</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- 0x18充电桩序号改成１个字节，并且顺序改成第２个字节</w:t>
      </w:r>
    </w:p>
    <w:p>
      <w:pPr>
        <w:pStyle w:val="4"/>
        <w:rPr>
          <w:rFonts w:hint="eastAsia" w:ascii="微软雅黑" w:hAnsi="微软雅黑" w:eastAsia="微软雅黑" w:cs="微软雅黑"/>
        </w:rPr>
      </w:pPr>
      <w:r>
        <w:rPr>
          <w:rFonts w:hint="eastAsia" w:ascii="微软雅黑" w:hAnsi="微软雅黑" w:eastAsia="微软雅黑" w:cs="微软雅黑"/>
        </w:rPr>
        <w:t>2023年3月21日 - 0x1A增加附加字段</w:t>
      </w:r>
    </w:p>
    <w:p>
      <w:pPr>
        <w:pStyle w:val="4"/>
        <w:ind w:left="1440" w:firstLine="720"/>
        <w:rPr>
          <w:rFonts w:hint="eastAsia" w:ascii="微软雅黑" w:hAnsi="微软雅黑" w:eastAsia="微软雅黑" w:cs="微软雅黑"/>
        </w:rPr>
      </w:pPr>
      <w:r>
        <w:rPr>
          <w:rFonts w:hint="eastAsia" w:ascii="微软雅黑" w:hAnsi="微软雅黑" w:eastAsia="微软雅黑" w:cs="微软雅黑"/>
        </w:rPr>
        <w:t>- 0x21协议修改标签结构；分页页码改成2字节</w:t>
      </w:r>
    </w:p>
    <w:p>
      <w:pPr>
        <w:pStyle w:val="4"/>
        <w:rPr>
          <w:rFonts w:hint="eastAsia" w:ascii="微软雅黑" w:hAnsi="微软雅黑" w:eastAsia="微软雅黑" w:cs="微软雅黑"/>
        </w:rPr>
      </w:pPr>
      <w:r>
        <w:rPr>
          <w:rFonts w:hint="eastAsia" w:ascii="微软雅黑" w:hAnsi="微软雅黑" w:eastAsia="微软雅黑" w:cs="微软雅黑"/>
        </w:rPr>
        <w:t>2023年3月22日 - 0x01 号协议增加低电量阈值字段</w:t>
      </w:r>
    </w:p>
    <w:p>
      <w:pPr>
        <w:pStyle w:val="4"/>
        <w:rPr>
          <w:rFonts w:hint="eastAsia" w:ascii="微软雅黑" w:hAnsi="微软雅黑" w:eastAsia="微软雅黑" w:cs="微软雅黑"/>
        </w:rPr>
      </w:pPr>
      <w:r>
        <w:rPr>
          <w:rFonts w:hint="eastAsia" w:ascii="微软雅黑" w:hAnsi="微软雅黑" w:eastAsia="微软雅黑" w:cs="微软雅黑"/>
        </w:rPr>
        <w:t>2023年3月23日 - 修改0x17协议</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完善0x19协议</w:t>
      </w:r>
    </w:p>
    <w:p>
      <w:pPr>
        <w:pStyle w:val="4"/>
        <w:rPr>
          <w:rFonts w:hint="eastAsia" w:ascii="微软雅黑" w:hAnsi="微软雅黑" w:eastAsia="微软雅黑" w:cs="微软雅黑"/>
        </w:rPr>
      </w:pPr>
      <w:r>
        <w:rPr>
          <w:rFonts w:hint="eastAsia" w:ascii="微软雅黑" w:hAnsi="微软雅黑" w:eastAsia="微软雅黑" w:cs="微软雅黑"/>
        </w:rPr>
        <w:t>2023年4月17日 - 重新定义0x07、0x08号协议</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 </w:t>
      </w:r>
      <w:r>
        <w:rPr>
          <w:rFonts w:hint="eastAsia" w:ascii="微软雅黑" w:hAnsi="微软雅黑" w:eastAsia="微软雅黑" w:cs="微软雅黑"/>
        </w:rPr>
        <w:tab/>
      </w:r>
      <w:r>
        <w:rPr>
          <w:rFonts w:hint="eastAsia" w:ascii="微软雅黑" w:hAnsi="微软雅黑" w:eastAsia="微软雅黑" w:cs="微软雅黑"/>
        </w:rPr>
        <w:t>- 删除0x12号协议</w:t>
      </w:r>
    </w:p>
    <w:p>
      <w:pPr>
        <w:pStyle w:val="4"/>
        <w:rPr>
          <w:rFonts w:hint="eastAsia" w:ascii="微软雅黑" w:hAnsi="微软雅黑" w:eastAsia="微软雅黑" w:cs="微软雅黑"/>
        </w:rPr>
      </w:pPr>
      <w:r>
        <w:rPr>
          <w:rFonts w:hint="eastAsia" w:ascii="微软雅黑" w:hAnsi="微软雅黑" w:eastAsia="微软雅黑" w:cs="微软雅黑"/>
        </w:rPr>
        <w:t>2023年4月19日 - 修改 0x0A、0x0B 中 mode字段含义</w:t>
      </w:r>
    </w:p>
    <w:p>
      <w:pPr>
        <w:pStyle w:val="4"/>
        <w:rPr>
          <w:rFonts w:hint="eastAsia" w:ascii="微软雅黑" w:hAnsi="微软雅黑" w:eastAsia="微软雅黑" w:cs="微软雅黑"/>
        </w:rPr>
      </w:pPr>
      <w:r>
        <w:rPr>
          <w:rFonts w:hint="eastAsia" w:ascii="微软雅黑" w:hAnsi="微软雅黑" w:eastAsia="微软雅黑" w:cs="微软雅黑"/>
        </w:rPr>
        <w:t>2023年5月26日 - 删除 0x07、0x08号协议</w:t>
      </w:r>
    </w:p>
    <w:p>
      <w:pPr>
        <w:pStyle w:val="4"/>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 更新 0x0C、0x0D和0x0E </w:t>
      </w:r>
    </w:p>
    <w:p>
      <w:pPr>
        <w:pStyle w:val="4"/>
        <w:rPr>
          <w:rFonts w:hint="eastAsia" w:ascii="微软雅黑" w:hAnsi="微软雅黑" w:eastAsia="微软雅黑" w:cs="微软雅黑"/>
        </w:rPr>
      </w:pPr>
      <w:r>
        <w:rPr>
          <w:rFonts w:hint="eastAsia" w:ascii="微软雅黑" w:hAnsi="微软雅黑" w:eastAsia="微软雅黑" w:cs="微软雅黑"/>
        </w:rPr>
        <w:t>2023年6月14日 - 0x0D增加电机ID字段</w:t>
      </w:r>
    </w:p>
    <w:p>
      <w:pPr>
        <w:pStyle w:val="4"/>
        <w:rPr>
          <w:rFonts w:hint="eastAsia" w:ascii="微软雅黑" w:hAnsi="微软雅黑" w:eastAsia="微软雅黑" w:cs="微软雅黑"/>
        </w:rPr>
      </w:pPr>
      <w:r>
        <w:rPr>
          <w:rFonts w:hint="eastAsia" w:ascii="微软雅黑" w:hAnsi="微软雅黑" w:eastAsia="微软雅黑" w:cs="微软雅黑"/>
        </w:rPr>
        <w:t xml:space="preserve">2023年7月12日 - 0x0D、0x0E 增加“状态字”和“错误码”字段 </w:t>
      </w:r>
    </w:p>
    <w:p>
      <w:pPr>
        <w:pStyle w:val="4"/>
        <w:rPr>
          <w:rFonts w:hint="eastAsia" w:ascii="微软雅黑" w:hAnsi="微软雅黑" w:eastAsia="微软雅黑" w:cs="微软雅黑"/>
        </w:rPr>
      </w:pPr>
      <w:r>
        <w:rPr>
          <w:rFonts w:hint="eastAsia" w:ascii="微软雅黑" w:hAnsi="微软雅黑" w:eastAsia="微软雅黑" w:cs="微软雅黑"/>
        </w:rPr>
        <w:t>2023年8月22日 - 0x0A、0x0B调整“模式”字段含义</w:t>
      </w:r>
    </w:p>
    <w:p>
      <w:pPr>
        <w:pStyle w:val="4"/>
        <w:rPr>
          <w:rFonts w:hint="eastAsia" w:ascii="微软雅黑" w:hAnsi="微软雅黑" w:eastAsia="微软雅黑" w:cs="微软雅黑"/>
        </w:rPr>
      </w:pPr>
      <w:r>
        <w:rPr>
          <w:rFonts w:hint="eastAsia" w:ascii="微软雅黑" w:hAnsi="微软雅黑" w:eastAsia="微软雅黑" w:cs="微软雅黑"/>
        </w:rPr>
        <w:t>2023年10月17日 - 临时增加0xF0环境传感器数据上传协议(兼容旧款Mini)</w:t>
      </w:r>
    </w:p>
    <w:p>
      <w:pPr>
        <w:pStyle w:val="4"/>
        <w:rPr>
          <w:rFonts w:hint="eastAsia" w:ascii="微软雅黑" w:hAnsi="微软雅黑" w:eastAsia="微软雅黑" w:cs="微软雅黑"/>
        </w:rPr>
      </w:pPr>
      <w:r>
        <w:rPr>
          <w:rFonts w:hint="eastAsia" w:ascii="微软雅黑" w:hAnsi="微软雅黑" w:eastAsia="微软雅黑" w:cs="微软雅黑"/>
        </w:rPr>
        <w:t>2023年12月13日 - 修改0x0F 成单色灯协议</w:t>
      </w:r>
    </w:p>
    <w:p>
      <w:pPr>
        <w:pStyle w:val="4"/>
        <w:rPr>
          <w:rFonts w:hint="eastAsia" w:ascii="微软雅黑" w:hAnsi="微软雅黑" w:eastAsia="微软雅黑" w:cs="微软雅黑"/>
        </w:rPr>
      </w:pPr>
      <w:r>
        <w:rPr>
          <w:rFonts w:hint="eastAsia" w:ascii="微软雅黑" w:hAnsi="微软雅黑" w:eastAsia="微软雅黑" w:cs="微软雅黑"/>
        </w:rPr>
        <w:t>2024年1月31日 - 增加0x25 清除驱动器告警协议</w:t>
      </w:r>
    </w:p>
    <w:p>
      <w:pPr>
        <w:pStyle w:val="4"/>
        <w:rPr>
          <w:rFonts w:hint="eastAsia" w:ascii="微软雅黑" w:hAnsi="微软雅黑" w:eastAsia="微软雅黑" w:cs="微软雅黑"/>
          <w:color w:val="4F81BD" w:themeColor="accent1"/>
          <w14:textFill>
            <w14:solidFill>
              <w14:schemeClr w14:val="accent1"/>
            </w14:solidFill>
          </w14:textFill>
        </w:rPr>
      </w:pPr>
      <w:r>
        <w:rPr>
          <w:rFonts w:hint="eastAsia" w:ascii="微软雅黑" w:hAnsi="微软雅黑" w:eastAsia="微软雅黑" w:cs="微软雅黑"/>
          <w:color w:val="4F81BD" w:themeColor="accent1"/>
          <w14:textFill>
            <w14:solidFill>
              <w14:schemeClr w14:val="accent1"/>
            </w14:solidFill>
          </w14:textFill>
        </w:rPr>
        <w:t>2024年3月13日 - 增加0x07协议</w:t>
      </w:r>
    </w:p>
    <w:p>
      <w:pPr>
        <w:pStyle w:val="4"/>
        <w:rPr>
          <w:rFonts w:hint="eastAsia" w:ascii="微软雅黑" w:hAnsi="微软雅黑" w:eastAsia="微软雅黑" w:cs="微软雅黑"/>
          <w:color w:val="4F81BD" w:themeColor="accent1"/>
          <w14:textFill>
            <w14:solidFill>
              <w14:schemeClr w14:val="accent1"/>
            </w14:solidFill>
          </w14:textFill>
        </w:rPr>
      </w:pPr>
      <w:r>
        <w:rPr>
          <w:rFonts w:hint="eastAsia" w:ascii="微软雅黑" w:hAnsi="微软雅黑" w:eastAsia="微软雅黑" w:cs="微软雅黑"/>
          <w:color w:val="4F81BD" w:themeColor="accent1"/>
          <w14:textFill>
            <w14:solidFill>
              <w14:schemeClr w14:val="accent1"/>
            </w14:solidFill>
          </w14:textFill>
        </w:rPr>
        <w:t xml:space="preserve">                             - 0x1A协议增加末端限位触发</w:t>
      </w:r>
    </w:p>
    <w:p>
      <w:pPr>
        <w:pStyle w:val="4"/>
        <w:rPr>
          <w:rFonts w:hint="eastAsia" w:ascii="微软雅黑" w:hAnsi="微软雅黑" w:eastAsia="微软雅黑" w:cs="微软雅黑"/>
          <w:color w:val="4F81BD" w:themeColor="accent1"/>
          <w14:textFill>
            <w14:solidFill>
              <w14:schemeClr w14:val="accent1"/>
            </w14:solidFill>
          </w14:textFill>
        </w:rPr>
      </w:pPr>
      <w:r>
        <w:rPr>
          <w:rFonts w:ascii="微软雅黑" w:hAnsi="微软雅黑" w:eastAsia="微软雅黑" w:cs="微软雅黑"/>
          <w:color w:val="4F81BD" w:themeColor="accent1"/>
          <w14:textFill>
            <w14:solidFill>
              <w14:schemeClr w14:val="accent1"/>
            </w14:solidFill>
          </w14:textFill>
        </w:rPr>
        <w:t>2024年7月4日</w:t>
      </w:r>
      <w:r>
        <w:rPr>
          <w:rFonts w:hint="eastAsia" w:ascii="微软雅黑" w:hAnsi="微软雅黑" w:eastAsia="微软雅黑" w:cs="微软雅黑"/>
          <w:color w:val="4F81BD" w:themeColor="accent1"/>
          <w14:textFill>
            <w14:solidFill>
              <w14:schemeClr w14:val="accent1"/>
            </w14:solidFill>
          </w14:textFill>
        </w:rPr>
        <w:t xml:space="preserve"> </w:t>
      </w:r>
      <w:r>
        <w:rPr>
          <w:rFonts w:ascii="微软雅黑" w:hAnsi="微软雅黑" w:eastAsia="微软雅黑" w:cs="微软雅黑"/>
          <w:color w:val="4F81BD" w:themeColor="accent1"/>
          <w14:textFill>
            <w14:solidFill>
              <w14:schemeClr w14:val="accent1"/>
            </w14:solidFill>
          </w14:textFill>
        </w:rPr>
        <w:t>–</w:t>
      </w:r>
      <w:r>
        <w:rPr>
          <w:rFonts w:hint="eastAsia" w:ascii="微软雅黑" w:hAnsi="微软雅黑" w:eastAsia="微软雅黑" w:cs="微软雅黑"/>
          <w:color w:val="4F81BD" w:themeColor="accent1"/>
          <w14:textFill>
            <w14:solidFill>
              <w14:schemeClr w14:val="accent1"/>
            </w14:solidFill>
          </w14:textFill>
        </w:rPr>
        <w:t xml:space="preserve"> 增加0x26急停协议</w:t>
      </w:r>
    </w:p>
    <w:p>
      <w:pPr>
        <w:pStyle w:val="4"/>
        <w:rPr>
          <w:rFonts w:hint="eastAsia" w:ascii="微软雅黑" w:hAnsi="微软雅黑" w:eastAsia="微软雅黑" w:cs="微软雅黑"/>
          <w:color w:val="4F81BD" w:themeColor="accent1"/>
          <w:lang w:val="en-US" w:eastAsia="zh-CN"/>
          <w14:textFill>
            <w14:solidFill>
              <w14:schemeClr w14:val="accent1"/>
            </w14:solidFill>
          </w14:textFill>
        </w:rPr>
      </w:pPr>
      <w:r>
        <w:rPr>
          <w:rFonts w:hint="eastAsia" w:ascii="微软雅黑" w:hAnsi="微软雅黑" w:eastAsia="微软雅黑" w:cs="微软雅黑"/>
          <w:color w:val="4F81BD" w:themeColor="accent1"/>
          <w:lang w:val="en-US" w:eastAsia="zh-CN"/>
          <w14:textFill>
            <w14:solidFill>
              <w14:schemeClr w14:val="accent1"/>
            </w14:solidFill>
          </w14:textFill>
        </w:rPr>
        <w:t>2024年9月23日 - 消息头中的保留字0-6位用作版本号。 0x21,0x22添加了range字段。</w:t>
      </w:r>
    </w:p>
    <w:p>
      <w:pPr>
        <w:pStyle w:val="4"/>
        <w:rPr>
          <w:rFonts w:hint="default" w:ascii="微软雅黑" w:hAnsi="微软雅黑" w:eastAsia="微软雅黑" w:cs="微软雅黑"/>
          <w:color w:val="4F81BD" w:themeColor="accent1"/>
          <w:lang w:val="en-US" w:eastAsia="zh-CN"/>
          <w14:textFill>
            <w14:solidFill>
              <w14:schemeClr w14:val="accent1"/>
            </w14:solidFill>
          </w14:textFill>
        </w:rPr>
      </w:pPr>
      <w:r>
        <w:rPr>
          <w:rFonts w:hint="eastAsia" w:ascii="微软雅黑" w:hAnsi="微软雅黑" w:eastAsia="微软雅黑" w:cs="微软雅黑"/>
          <w:color w:val="4F81BD" w:themeColor="accent1"/>
          <w:lang w:val="en-US" w:eastAsia="zh-CN"/>
          <w14:textFill>
            <w14:solidFill>
              <w14:schemeClr w14:val="accent1"/>
            </w14:solidFill>
          </w14:textFill>
        </w:rPr>
        <w:t xml:space="preserve">                             - 0x0d 0x0e字段的状态字和错误码改为4字节</w:t>
      </w:r>
    </w:p>
    <w:p>
      <w:pPr>
        <w:pStyle w:val="4"/>
        <w:rPr>
          <w:rFonts w:hint="eastAsia" w:ascii="微软雅黑" w:hAnsi="微软雅黑" w:eastAsia="微软雅黑" w:cs="微软雅黑"/>
          <w:color w:val="4F81BD" w:themeColor="accent1"/>
          <w14:textFill>
            <w14:solidFill>
              <w14:schemeClr w14:val="accent1"/>
            </w14:solidFill>
          </w14:textFill>
        </w:rPr>
      </w:pPr>
    </w:p>
    <w:sectPr>
      <w:pgSz w:w="11906" w:h="16838"/>
      <w:pgMar w:top="1134" w:right="1134" w:bottom="1134" w:left="1134" w:header="0" w:footer="0" w:gutter="0"/>
      <w:cols w:space="720" w:num="1"/>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汉仪书宋二KW"/>
    <w:panose1 w:val="00000000000000000000"/>
    <w:charset w:val="86"/>
    <w:family w:val="auto"/>
    <w:pitch w:val="default"/>
    <w:sig w:usb0="00000000" w:usb1="00000000" w:usb2="00000000" w:usb3="00000000" w:csb0="00000000" w:csb1="00000000"/>
  </w:font>
  <w:font w:name="Noto Sans CJK SC">
    <w:altName w:val="Times New Roman"/>
    <w:panose1 w:val="00000000000000000000"/>
    <w:charset w:val="01"/>
    <w:family w:val="swiss"/>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Mangal">
    <w:altName w:val="C059"/>
    <w:panose1 w:val="00000400000000000000"/>
    <w:charset w:val="00"/>
    <w:family w:val="roman"/>
    <w:pitch w:val="default"/>
    <w:sig w:usb0="00000000" w:usb1="00000000" w:usb2="00000000" w:usb3="00000000" w:csb0="00000001" w:csb1="00000000"/>
  </w:font>
  <w:font w:name="OpenSymbol">
    <w:altName w:val="Symbol"/>
    <w:panose1 w:val="00000000000000000000"/>
    <w:charset w:val="02"/>
    <w:family w:val="auto"/>
    <w:pitch w:val="default"/>
    <w:sig w:usb0="00000000" w:usb1="00000000" w:usb2="00000000" w:usb3="00000000" w:csb0="00000000" w:csb1="00000000"/>
  </w:font>
  <w:font w:name="微软雅黑">
    <w:altName w:val="汉仪旗黑KW 55S"/>
    <w:panose1 w:val="020B0503020204020204"/>
    <w:charset w:val="86"/>
    <w:family w:val="swiss"/>
    <w:pitch w:val="default"/>
    <w:sig w:usb0="00000000" w:usb1="00000000" w:usb2="00000016" w:usb3="00000000" w:csb0="0004001F" w:csb1="00000000"/>
  </w:font>
  <w:font w:name="C059">
    <w:panose1 w:val="00000500000000000000"/>
    <w:charset w:val="00"/>
    <w:family w:val="auto"/>
    <w:pitch w:val="default"/>
    <w:sig w:usb0="00000287" w:usb1="00000800" w:usb2="00000000" w:usb3="00000000" w:csb0="6000009F" w:csb1="00000000"/>
  </w:font>
  <w:font w:name="汉仪旗黑KW 55S">
    <w:panose1 w:val="00020600040101010101"/>
    <w:charset w:val="86"/>
    <w:family w:val="auto"/>
    <w:pitch w:val="default"/>
    <w:sig w:usb0="A00002BF" w:usb1="3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
    <w:nsid w:val="9C8AC8EF"/>
    <w:multiLevelType w:val="multilevel"/>
    <w:tmpl w:val="9C8AC8EF"/>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
    <w:nsid w:val="B0F1ACD9"/>
    <w:multiLevelType w:val="multilevel"/>
    <w:tmpl w:val="B0F1ACD9"/>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3">
    <w:nsid w:val="B5E306ED"/>
    <w:multiLevelType w:val="multilevel"/>
    <w:tmpl w:val="B5E306ED"/>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4">
    <w:nsid w:val="BF205925"/>
    <w:multiLevelType w:val="multilevel"/>
    <w:tmpl w:val="BF205925"/>
    <w:lvl w:ilvl="0" w:tentative="0">
      <w:start w:val="1"/>
      <w:numFmt w:val="bullet"/>
      <w:lvlText w:val=""/>
      <w:lvlJc w:val="left"/>
      <w:pPr>
        <w:tabs>
          <w:tab w:val="left" w:pos="757"/>
        </w:tabs>
        <w:ind w:left="757" w:hanging="360"/>
      </w:pPr>
      <w:rPr>
        <w:rFonts w:hint="default" w:ascii="Symbol" w:hAnsi="Symbol" w:cs="Symbol"/>
      </w:rPr>
    </w:lvl>
    <w:lvl w:ilvl="1" w:tentative="0">
      <w:start w:val="1"/>
      <w:numFmt w:val="bullet"/>
      <w:lvlText w:val="◦"/>
      <w:lvlJc w:val="left"/>
      <w:pPr>
        <w:tabs>
          <w:tab w:val="left" w:pos="1117"/>
        </w:tabs>
        <w:ind w:left="1117" w:hanging="360"/>
      </w:pPr>
      <w:rPr>
        <w:rFonts w:hint="default" w:ascii="OpenSymbol" w:hAnsi="OpenSymbol" w:cs="OpenSymbol"/>
      </w:rPr>
    </w:lvl>
    <w:lvl w:ilvl="2" w:tentative="0">
      <w:start w:val="1"/>
      <w:numFmt w:val="bullet"/>
      <w:lvlText w:val="▪"/>
      <w:lvlJc w:val="left"/>
      <w:pPr>
        <w:tabs>
          <w:tab w:val="left" w:pos="1477"/>
        </w:tabs>
        <w:ind w:left="1477" w:hanging="360"/>
      </w:pPr>
      <w:rPr>
        <w:rFonts w:hint="default" w:ascii="OpenSymbol" w:hAnsi="OpenSymbol" w:cs="OpenSymbol"/>
      </w:rPr>
    </w:lvl>
    <w:lvl w:ilvl="3" w:tentative="0">
      <w:start w:val="1"/>
      <w:numFmt w:val="bullet"/>
      <w:lvlText w:val=""/>
      <w:lvlJc w:val="left"/>
      <w:pPr>
        <w:tabs>
          <w:tab w:val="left" w:pos="1837"/>
        </w:tabs>
        <w:ind w:left="1837" w:hanging="360"/>
      </w:pPr>
      <w:rPr>
        <w:rFonts w:hint="default" w:ascii="Symbol" w:hAnsi="Symbol" w:cs="Symbol"/>
      </w:rPr>
    </w:lvl>
    <w:lvl w:ilvl="4" w:tentative="0">
      <w:start w:val="1"/>
      <w:numFmt w:val="bullet"/>
      <w:lvlText w:val="◦"/>
      <w:lvlJc w:val="left"/>
      <w:pPr>
        <w:tabs>
          <w:tab w:val="left" w:pos="2197"/>
        </w:tabs>
        <w:ind w:left="2197" w:hanging="360"/>
      </w:pPr>
      <w:rPr>
        <w:rFonts w:hint="default" w:ascii="OpenSymbol" w:hAnsi="OpenSymbol" w:cs="OpenSymbol"/>
      </w:rPr>
    </w:lvl>
    <w:lvl w:ilvl="5" w:tentative="0">
      <w:start w:val="1"/>
      <w:numFmt w:val="bullet"/>
      <w:lvlText w:val="▪"/>
      <w:lvlJc w:val="left"/>
      <w:pPr>
        <w:tabs>
          <w:tab w:val="left" w:pos="2557"/>
        </w:tabs>
        <w:ind w:left="2557" w:hanging="360"/>
      </w:pPr>
      <w:rPr>
        <w:rFonts w:hint="default" w:ascii="OpenSymbol" w:hAnsi="OpenSymbol" w:cs="OpenSymbol"/>
      </w:rPr>
    </w:lvl>
    <w:lvl w:ilvl="6" w:tentative="0">
      <w:start w:val="1"/>
      <w:numFmt w:val="bullet"/>
      <w:lvlText w:val=""/>
      <w:lvlJc w:val="left"/>
      <w:pPr>
        <w:tabs>
          <w:tab w:val="left" w:pos="2917"/>
        </w:tabs>
        <w:ind w:left="2917" w:hanging="360"/>
      </w:pPr>
      <w:rPr>
        <w:rFonts w:hint="default" w:ascii="Symbol" w:hAnsi="Symbol" w:cs="Symbol"/>
      </w:rPr>
    </w:lvl>
    <w:lvl w:ilvl="7" w:tentative="0">
      <w:start w:val="1"/>
      <w:numFmt w:val="bullet"/>
      <w:lvlText w:val="◦"/>
      <w:lvlJc w:val="left"/>
      <w:pPr>
        <w:tabs>
          <w:tab w:val="left" w:pos="3277"/>
        </w:tabs>
        <w:ind w:left="3277" w:hanging="360"/>
      </w:pPr>
      <w:rPr>
        <w:rFonts w:hint="default" w:ascii="OpenSymbol" w:hAnsi="OpenSymbol" w:cs="OpenSymbol"/>
      </w:rPr>
    </w:lvl>
    <w:lvl w:ilvl="8" w:tentative="0">
      <w:start w:val="1"/>
      <w:numFmt w:val="bullet"/>
      <w:lvlText w:val="▪"/>
      <w:lvlJc w:val="left"/>
      <w:pPr>
        <w:tabs>
          <w:tab w:val="left" w:pos="3637"/>
        </w:tabs>
        <w:ind w:left="3637" w:hanging="360"/>
      </w:pPr>
      <w:rPr>
        <w:rFonts w:hint="default" w:ascii="OpenSymbol" w:hAnsi="OpenSymbol" w:cs="OpenSymbol"/>
      </w:rPr>
    </w:lvl>
  </w:abstractNum>
  <w:abstractNum w:abstractNumId="5">
    <w:nsid w:val="C8879AEF"/>
    <w:multiLevelType w:val="multilevel"/>
    <w:tmpl w:val="C8879AEF"/>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6">
    <w:nsid w:val="CF092B84"/>
    <w:multiLevelType w:val="multilevel"/>
    <w:tmpl w:val="CF092B84"/>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7">
    <w:nsid w:val="D7F9FE59"/>
    <w:multiLevelType w:val="multilevel"/>
    <w:tmpl w:val="D7F9FE59"/>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8">
    <w:nsid w:val="DCBA6B53"/>
    <w:multiLevelType w:val="multilevel"/>
    <w:tmpl w:val="DCBA6B53"/>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9">
    <w:nsid w:val="F4B5D9F5"/>
    <w:multiLevelType w:val="multilevel"/>
    <w:tmpl w:val="F4B5D9F5"/>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chineseCountingThousand"/>
      <w:pStyle w:val="5"/>
      <w:lvlText w:val="%2、"/>
      <w:lvlJc w:val="left"/>
      <w:pPr>
        <w:tabs>
          <w:tab w:val="left" w:pos="0"/>
        </w:tabs>
        <w:ind w:left="0" w:firstLine="0"/>
      </w:pPr>
      <w:rPr>
        <w:b w:val="0"/>
        <w:bCs w:val="0"/>
        <w:color w:val="auto"/>
      </w:rPr>
    </w:lvl>
    <w:lvl w:ilvl="2" w:tentative="0">
      <w:start w:val="1"/>
      <w:numFmt w:val="decimal"/>
      <w:pStyle w:val="6"/>
      <w:lvlText w:val="%3、"/>
      <w:lvlJc w:val="left"/>
      <w:pPr>
        <w:tabs>
          <w:tab w:val="left" w:pos="0"/>
        </w:tabs>
        <w:ind w:left="0" w:firstLine="0"/>
      </w:pPr>
      <w:rPr>
        <w:b w:val="0"/>
        <w:bCs w:val="0"/>
        <w:color w:val="auto"/>
      </w:rPr>
    </w:lvl>
    <w:lvl w:ilvl="3" w:tentative="0">
      <w:start w:val="1"/>
      <w:numFmt w:val="none"/>
      <w:pStyle w:val="7"/>
      <w:suff w:val="nothing"/>
      <w:lvlText w:val=""/>
      <w:lvlJc w:val="left"/>
      <w:pPr>
        <w:tabs>
          <w:tab w:val="left" w:pos="0"/>
        </w:tabs>
        <w:ind w:left="0" w:firstLine="0"/>
      </w:pPr>
    </w:lvl>
    <w:lvl w:ilvl="4" w:tentative="0">
      <w:start w:val="1"/>
      <w:numFmt w:val="none"/>
      <w:pStyle w:val="8"/>
      <w:suff w:val="nothing"/>
      <w:lvlText w:val=""/>
      <w:lvlJc w:val="left"/>
      <w:pPr>
        <w:tabs>
          <w:tab w:val="left" w:pos="0"/>
        </w:tabs>
        <w:ind w:left="0" w:firstLine="0"/>
      </w:pPr>
    </w:lvl>
    <w:lvl w:ilvl="5" w:tentative="0">
      <w:start w:val="1"/>
      <w:numFmt w:val="none"/>
      <w:pStyle w:val="9"/>
      <w:suff w:val="nothing"/>
      <w:lvlText w:val=""/>
      <w:lvlJc w:val="left"/>
      <w:pPr>
        <w:tabs>
          <w:tab w:val="left" w:pos="0"/>
        </w:tabs>
        <w:ind w:left="0" w:firstLine="0"/>
      </w:pPr>
    </w:lvl>
    <w:lvl w:ilvl="6" w:tentative="0">
      <w:start w:val="1"/>
      <w:numFmt w:val="none"/>
      <w:pStyle w:val="10"/>
      <w:suff w:val="nothing"/>
      <w:lvlText w:val=""/>
      <w:lvlJc w:val="left"/>
      <w:pPr>
        <w:tabs>
          <w:tab w:val="left" w:pos="0"/>
        </w:tabs>
        <w:ind w:left="0" w:firstLine="0"/>
      </w:pPr>
    </w:lvl>
    <w:lvl w:ilvl="7" w:tentative="0">
      <w:start w:val="1"/>
      <w:numFmt w:val="none"/>
      <w:pStyle w:val="11"/>
      <w:suff w:val="nothing"/>
      <w:lvlText w:val=""/>
      <w:lvlJc w:val="left"/>
      <w:pPr>
        <w:tabs>
          <w:tab w:val="left" w:pos="0"/>
        </w:tabs>
        <w:ind w:left="0" w:firstLine="0"/>
      </w:pPr>
    </w:lvl>
    <w:lvl w:ilvl="8" w:tentative="0">
      <w:start w:val="1"/>
      <w:numFmt w:val="none"/>
      <w:pStyle w:val="24"/>
      <w:suff w:val="nothing"/>
      <w:lvlText w:val=""/>
      <w:lvlJc w:val="left"/>
      <w:pPr>
        <w:tabs>
          <w:tab w:val="left" w:pos="0"/>
        </w:tabs>
        <w:ind w:left="0" w:firstLine="0"/>
      </w:pPr>
    </w:lvl>
  </w:abstractNum>
  <w:abstractNum w:abstractNumId="11">
    <w:nsid w:val="0248C179"/>
    <w:multiLevelType w:val="multilevel"/>
    <w:tmpl w:val="0248C179"/>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2">
    <w:nsid w:val="03D62ECE"/>
    <w:multiLevelType w:val="multilevel"/>
    <w:tmpl w:val="03D62ECE"/>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3">
    <w:nsid w:val="0E640482"/>
    <w:multiLevelType w:val="multilevel"/>
    <w:tmpl w:val="0E640482"/>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4">
    <w:nsid w:val="2470EC97"/>
    <w:multiLevelType w:val="multilevel"/>
    <w:tmpl w:val="2470EC97"/>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5">
    <w:nsid w:val="25B654F3"/>
    <w:multiLevelType w:val="multilevel"/>
    <w:tmpl w:val="25B654F3"/>
    <w:lvl w:ilvl="0" w:tentative="0">
      <w:start w:val="1"/>
      <w:numFmt w:val="bullet"/>
      <w:lvlText w:val=""/>
      <w:lvlJc w:val="left"/>
      <w:pPr>
        <w:tabs>
          <w:tab w:val="left" w:pos="757"/>
        </w:tabs>
        <w:ind w:left="757" w:hanging="360"/>
      </w:pPr>
      <w:rPr>
        <w:rFonts w:hint="default" w:ascii="Symbol" w:hAnsi="Symbol" w:cs="Symbol"/>
      </w:rPr>
    </w:lvl>
    <w:lvl w:ilvl="1" w:tentative="0">
      <w:start w:val="1"/>
      <w:numFmt w:val="bullet"/>
      <w:lvlText w:val="◦"/>
      <w:lvlJc w:val="left"/>
      <w:pPr>
        <w:tabs>
          <w:tab w:val="left" w:pos="1117"/>
        </w:tabs>
        <w:ind w:left="1117" w:hanging="360"/>
      </w:pPr>
      <w:rPr>
        <w:rFonts w:hint="default" w:ascii="OpenSymbol" w:hAnsi="OpenSymbol" w:cs="OpenSymbol"/>
      </w:rPr>
    </w:lvl>
    <w:lvl w:ilvl="2" w:tentative="0">
      <w:start w:val="1"/>
      <w:numFmt w:val="bullet"/>
      <w:lvlText w:val="▪"/>
      <w:lvlJc w:val="left"/>
      <w:pPr>
        <w:tabs>
          <w:tab w:val="left" w:pos="1477"/>
        </w:tabs>
        <w:ind w:left="1477" w:hanging="360"/>
      </w:pPr>
      <w:rPr>
        <w:rFonts w:hint="default" w:ascii="OpenSymbol" w:hAnsi="OpenSymbol" w:cs="OpenSymbol"/>
      </w:rPr>
    </w:lvl>
    <w:lvl w:ilvl="3" w:tentative="0">
      <w:start w:val="1"/>
      <w:numFmt w:val="bullet"/>
      <w:lvlText w:val=""/>
      <w:lvlJc w:val="left"/>
      <w:pPr>
        <w:tabs>
          <w:tab w:val="left" w:pos="1837"/>
        </w:tabs>
        <w:ind w:left="1837" w:hanging="360"/>
      </w:pPr>
      <w:rPr>
        <w:rFonts w:hint="default" w:ascii="Symbol" w:hAnsi="Symbol" w:cs="Symbol"/>
      </w:rPr>
    </w:lvl>
    <w:lvl w:ilvl="4" w:tentative="0">
      <w:start w:val="1"/>
      <w:numFmt w:val="bullet"/>
      <w:lvlText w:val="◦"/>
      <w:lvlJc w:val="left"/>
      <w:pPr>
        <w:tabs>
          <w:tab w:val="left" w:pos="2197"/>
        </w:tabs>
        <w:ind w:left="2197" w:hanging="360"/>
      </w:pPr>
      <w:rPr>
        <w:rFonts w:hint="default" w:ascii="OpenSymbol" w:hAnsi="OpenSymbol" w:cs="OpenSymbol"/>
      </w:rPr>
    </w:lvl>
    <w:lvl w:ilvl="5" w:tentative="0">
      <w:start w:val="1"/>
      <w:numFmt w:val="bullet"/>
      <w:lvlText w:val="▪"/>
      <w:lvlJc w:val="left"/>
      <w:pPr>
        <w:tabs>
          <w:tab w:val="left" w:pos="2557"/>
        </w:tabs>
        <w:ind w:left="2557" w:hanging="360"/>
      </w:pPr>
      <w:rPr>
        <w:rFonts w:hint="default" w:ascii="OpenSymbol" w:hAnsi="OpenSymbol" w:cs="OpenSymbol"/>
      </w:rPr>
    </w:lvl>
    <w:lvl w:ilvl="6" w:tentative="0">
      <w:start w:val="1"/>
      <w:numFmt w:val="bullet"/>
      <w:lvlText w:val=""/>
      <w:lvlJc w:val="left"/>
      <w:pPr>
        <w:tabs>
          <w:tab w:val="left" w:pos="2917"/>
        </w:tabs>
        <w:ind w:left="2917" w:hanging="360"/>
      </w:pPr>
      <w:rPr>
        <w:rFonts w:hint="default" w:ascii="Symbol" w:hAnsi="Symbol" w:cs="Symbol"/>
      </w:rPr>
    </w:lvl>
    <w:lvl w:ilvl="7" w:tentative="0">
      <w:start w:val="1"/>
      <w:numFmt w:val="bullet"/>
      <w:lvlText w:val="◦"/>
      <w:lvlJc w:val="left"/>
      <w:pPr>
        <w:tabs>
          <w:tab w:val="left" w:pos="3277"/>
        </w:tabs>
        <w:ind w:left="3277" w:hanging="360"/>
      </w:pPr>
      <w:rPr>
        <w:rFonts w:hint="default" w:ascii="OpenSymbol" w:hAnsi="OpenSymbol" w:cs="OpenSymbol"/>
      </w:rPr>
    </w:lvl>
    <w:lvl w:ilvl="8" w:tentative="0">
      <w:start w:val="1"/>
      <w:numFmt w:val="bullet"/>
      <w:lvlText w:val="▪"/>
      <w:lvlJc w:val="left"/>
      <w:pPr>
        <w:tabs>
          <w:tab w:val="left" w:pos="3637"/>
        </w:tabs>
        <w:ind w:left="3637" w:hanging="360"/>
      </w:pPr>
      <w:rPr>
        <w:rFonts w:hint="default" w:ascii="OpenSymbol" w:hAnsi="OpenSymbol" w:cs="OpenSymbol"/>
      </w:rPr>
    </w:lvl>
  </w:abstractNum>
  <w:abstractNum w:abstractNumId="16">
    <w:nsid w:val="46A08BB8"/>
    <w:multiLevelType w:val="multilevel"/>
    <w:tmpl w:val="46A08BB8"/>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7">
    <w:nsid w:val="4C1BAE26"/>
    <w:multiLevelType w:val="multilevel"/>
    <w:tmpl w:val="4C1BAE26"/>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8">
    <w:nsid w:val="4D4DC07F"/>
    <w:multiLevelType w:val="multilevel"/>
    <w:tmpl w:val="4D4DC07F"/>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9">
    <w:nsid w:val="59ADCABA"/>
    <w:multiLevelType w:val="multilevel"/>
    <w:tmpl w:val="59ADCABA"/>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0">
    <w:nsid w:val="5A241D34"/>
    <w:multiLevelType w:val="multilevel"/>
    <w:tmpl w:val="5A241D34"/>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1">
    <w:nsid w:val="60382F6E"/>
    <w:multiLevelType w:val="multilevel"/>
    <w:tmpl w:val="60382F6E"/>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2">
    <w:nsid w:val="72183CF9"/>
    <w:multiLevelType w:val="multilevel"/>
    <w:tmpl w:val="72183CF9"/>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num w:numId="1">
    <w:abstractNumId w:val="10"/>
  </w:num>
  <w:num w:numId="2">
    <w:abstractNumId w:val="6"/>
  </w:num>
  <w:num w:numId="3">
    <w:abstractNumId w:val="19"/>
  </w:num>
  <w:num w:numId="4">
    <w:abstractNumId w:val="4"/>
  </w:num>
  <w:num w:numId="5">
    <w:abstractNumId w:val="3"/>
  </w:num>
  <w:num w:numId="6">
    <w:abstractNumId w:val="12"/>
  </w:num>
  <w:num w:numId="7">
    <w:abstractNumId w:val="15"/>
  </w:num>
  <w:num w:numId="8">
    <w:abstractNumId w:val="22"/>
  </w:num>
  <w:num w:numId="9">
    <w:abstractNumId w:val="11"/>
  </w:num>
  <w:num w:numId="10">
    <w:abstractNumId w:val="0"/>
  </w:num>
  <w:num w:numId="11">
    <w:abstractNumId w:val="20"/>
  </w:num>
  <w:num w:numId="12">
    <w:abstractNumId w:val="5"/>
  </w:num>
  <w:num w:numId="13">
    <w:abstractNumId w:val="18"/>
  </w:num>
  <w:num w:numId="14">
    <w:abstractNumId w:val="9"/>
  </w:num>
  <w:num w:numId="15">
    <w:abstractNumId w:val="14"/>
  </w:num>
  <w:num w:numId="16">
    <w:abstractNumId w:val="8"/>
  </w:num>
  <w:num w:numId="17">
    <w:abstractNumId w:val="7"/>
  </w:num>
  <w:num w:numId="18">
    <w:abstractNumId w:val="1"/>
  </w:num>
  <w:num w:numId="19">
    <w:abstractNumId w:val="17"/>
  </w:num>
  <w:num w:numId="20">
    <w:abstractNumId w:val="21"/>
  </w:num>
  <w:num w:numId="21">
    <w:abstractNumId w:val="13"/>
  </w:num>
  <w:num w:numId="22">
    <w:abstractNumId w:val="16"/>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ZiZTdmOWU2NjcxOWE1YmQ0ODUxNjI3ZmY5NTcxZTQifQ=="/>
  </w:docVars>
  <w:rsids>
    <w:rsidRoot w:val="001E6384"/>
    <w:rsid w:val="00143ED5"/>
    <w:rsid w:val="001E6384"/>
    <w:rsid w:val="003751D5"/>
    <w:rsid w:val="005179E1"/>
    <w:rsid w:val="00576B5C"/>
    <w:rsid w:val="006F5F62"/>
    <w:rsid w:val="00826DD9"/>
    <w:rsid w:val="00876C8C"/>
    <w:rsid w:val="008A107E"/>
    <w:rsid w:val="00922FFD"/>
    <w:rsid w:val="00972E2E"/>
    <w:rsid w:val="009919BE"/>
    <w:rsid w:val="00BF2696"/>
    <w:rsid w:val="00E2447F"/>
    <w:rsid w:val="00ED269A"/>
    <w:rsid w:val="00F551F1"/>
    <w:rsid w:val="01262444"/>
    <w:rsid w:val="01466C0C"/>
    <w:rsid w:val="016561CE"/>
    <w:rsid w:val="01C03827"/>
    <w:rsid w:val="028440C8"/>
    <w:rsid w:val="02C5022E"/>
    <w:rsid w:val="02F640C1"/>
    <w:rsid w:val="032A1D61"/>
    <w:rsid w:val="038B765F"/>
    <w:rsid w:val="039A36A3"/>
    <w:rsid w:val="039B3DC0"/>
    <w:rsid w:val="03EB2744"/>
    <w:rsid w:val="03F4380B"/>
    <w:rsid w:val="044B7594"/>
    <w:rsid w:val="04CE1F73"/>
    <w:rsid w:val="056A1C9B"/>
    <w:rsid w:val="05BF5DEB"/>
    <w:rsid w:val="06201E22"/>
    <w:rsid w:val="068A7F6F"/>
    <w:rsid w:val="069E6628"/>
    <w:rsid w:val="06A25624"/>
    <w:rsid w:val="07AB2831"/>
    <w:rsid w:val="082655F6"/>
    <w:rsid w:val="083A55D1"/>
    <w:rsid w:val="08CE091A"/>
    <w:rsid w:val="0A6D5D4D"/>
    <w:rsid w:val="0B1103B5"/>
    <w:rsid w:val="0C9569EB"/>
    <w:rsid w:val="0DA56904"/>
    <w:rsid w:val="0DCB01FC"/>
    <w:rsid w:val="0E274DAB"/>
    <w:rsid w:val="0E360E35"/>
    <w:rsid w:val="0F2B7270"/>
    <w:rsid w:val="0FD541B5"/>
    <w:rsid w:val="100C7D4E"/>
    <w:rsid w:val="10B71725"/>
    <w:rsid w:val="10D8442D"/>
    <w:rsid w:val="12EE333C"/>
    <w:rsid w:val="130F36D3"/>
    <w:rsid w:val="13312C10"/>
    <w:rsid w:val="157D6CD0"/>
    <w:rsid w:val="15D65D37"/>
    <w:rsid w:val="15E553FB"/>
    <w:rsid w:val="161672D6"/>
    <w:rsid w:val="16E72738"/>
    <w:rsid w:val="177B3E6B"/>
    <w:rsid w:val="199F62D7"/>
    <w:rsid w:val="19D97159"/>
    <w:rsid w:val="1A7D5B78"/>
    <w:rsid w:val="1BF75F7C"/>
    <w:rsid w:val="1CCB2BC8"/>
    <w:rsid w:val="1D350989"/>
    <w:rsid w:val="1D7F0399"/>
    <w:rsid w:val="1FBE6A14"/>
    <w:rsid w:val="1FD74882"/>
    <w:rsid w:val="21EA5D35"/>
    <w:rsid w:val="21F93BD3"/>
    <w:rsid w:val="22074F5C"/>
    <w:rsid w:val="223E6924"/>
    <w:rsid w:val="22760EA9"/>
    <w:rsid w:val="22D623F3"/>
    <w:rsid w:val="22F90BC8"/>
    <w:rsid w:val="23975495"/>
    <w:rsid w:val="24237F65"/>
    <w:rsid w:val="24EB3AD5"/>
    <w:rsid w:val="254554E2"/>
    <w:rsid w:val="258231E5"/>
    <w:rsid w:val="2602658B"/>
    <w:rsid w:val="26222A19"/>
    <w:rsid w:val="28C8295A"/>
    <w:rsid w:val="29B6075C"/>
    <w:rsid w:val="2A16744D"/>
    <w:rsid w:val="2A2E2465"/>
    <w:rsid w:val="2A521C1D"/>
    <w:rsid w:val="2B837850"/>
    <w:rsid w:val="2BBA1EE2"/>
    <w:rsid w:val="2BBF0BFD"/>
    <w:rsid w:val="2BFD71B9"/>
    <w:rsid w:val="2C8965FC"/>
    <w:rsid w:val="2DB81260"/>
    <w:rsid w:val="2F3C3D02"/>
    <w:rsid w:val="2F6FBFB0"/>
    <w:rsid w:val="2F7B068F"/>
    <w:rsid w:val="300634F7"/>
    <w:rsid w:val="301D7787"/>
    <w:rsid w:val="302F0F8A"/>
    <w:rsid w:val="306F5E84"/>
    <w:rsid w:val="30D16C82"/>
    <w:rsid w:val="31072449"/>
    <w:rsid w:val="31992E3D"/>
    <w:rsid w:val="32141C5A"/>
    <w:rsid w:val="32CE5C5D"/>
    <w:rsid w:val="32E925F7"/>
    <w:rsid w:val="330111BC"/>
    <w:rsid w:val="34D92909"/>
    <w:rsid w:val="353C7580"/>
    <w:rsid w:val="35724931"/>
    <w:rsid w:val="367D0F7F"/>
    <w:rsid w:val="36F37A41"/>
    <w:rsid w:val="37364BCC"/>
    <w:rsid w:val="374612E9"/>
    <w:rsid w:val="381D610B"/>
    <w:rsid w:val="382F433C"/>
    <w:rsid w:val="39AF5AB2"/>
    <w:rsid w:val="3B3D3DF1"/>
    <w:rsid w:val="3C165EA1"/>
    <w:rsid w:val="3C310B02"/>
    <w:rsid w:val="3D0F6913"/>
    <w:rsid w:val="3DAA1B3A"/>
    <w:rsid w:val="3DF7565F"/>
    <w:rsid w:val="3E2A590C"/>
    <w:rsid w:val="3F0D420A"/>
    <w:rsid w:val="3FDA6B48"/>
    <w:rsid w:val="3FE867B7"/>
    <w:rsid w:val="40280D6B"/>
    <w:rsid w:val="40C34761"/>
    <w:rsid w:val="41CA4AFD"/>
    <w:rsid w:val="42313E5B"/>
    <w:rsid w:val="42893637"/>
    <w:rsid w:val="43C6669B"/>
    <w:rsid w:val="45034D45"/>
    <w:rsid w:val="453C1E2A"/>
    <w:rsid w:val="4634680D"/>
    <w:rsid w:val="46932F3D"/>
    <w:rsid w:val="46CD6A25"/>
    <w:rsid w:val="476E221E"/>
    <w:rsid w:val="47A33E9C"/>
    <w:rsid w:val="47E07536"/>
    <w:rsid w:val="47FE2BBB"/>
    <w:rsid w:val="4820176A"/>
    <w:rsid w:val="488A50A6"/>
    <w:rsid w:val="496C1C44"/>
    <w:rsid w:val="4A9B3632"/>
    <w:rsid w:val="4AEA0627"/>
    <w:rsid w:val="4B0F237D"/>
    <w:rsid w:val="4B2D35EC"/>
    <w:rsid w:val="4B3E3E63"/>
    <w:rsid w:val="4B5170C4"/>
    <w:rsid w:val="4BF223F1"/>
    <w:rsid w:val="4C3413F1"/>
    <w:rsid w:val="4C4A4CFF"/>
    <w:rsid w:val="4C6870EB"/>
    <w:rsid w:val="4D9B1006"/>
    <w:rsid w:val="4DB308AE"/>
    <w:rsid w:val="4DED3E20"/>
    <w:rsid w:val="4E52289A"/>
    <w:rsid w:val="4E5926A7"/>
    <w:rsid w:val="4FCB2904"/>
    <w:rsid w:val="501A5139"/>
    <w:rsid w:val="50AA25DD"/>
    <w:rsid w:val="521B2A40"/>
    <w:rsid w:val="539D148C"/>
    <w:rsid w:val="543B42DA"/>
    <w:rsid w:val="54951FDD"/>
    <w:rsid w:val="54ED7355"/>
    <w:rsid w:val="54FA6FD9"/>
    <w:rsid w:val="559B7744"/>
    <w:rsid w:val="55A13B67"/>
    <w:rsid w:val="55AA58ED"/>
    <w:rsid w:val="56CF0F2B"/>
    <w:rsid w:val="57B66F84"/>
    <w:rsid w:val="57CE659D"/>
    <w:rsid w:val="57F548C0"/>
    <w:rsid w:val="58CE6847"/>
    <w:rsid w:val="59513E7A"/>
    <w:rsid w:val="59F50A41"/>
    <w:rsid w:val="5A7352D0"/>
    <w:rsid w:val="5B9B7997"/>
    <w:rsid w:val="5BF85EB9"/>
    <w:rsid w:val="5CD3602B"/>
    <w:rsid w:val="5D6F6A48"/>
    <w:rsid w:val="5D753C9E"/>
    <w:rsid w:val="5DC2137F"/>
    <w:rsid w:val="5E357445"/>
    <w:rsid w:val="5E4E0C4B"/>
    <w:rsid w:val="5FF7E7B7"/>
    <w:rsid w:val="602F2A3B"/>
    <w:rsid w:val="60C10120"/>
    <w:rsid w:val="60DD71D1"/>
    <w:rsid w:val="61112BEE"/>
    <w:rsid w:val="614479B7"/>
    <w:rsid w:val="617C44B4"/>
    <w:rsid w:val="62206160"/>
    <w:rsid w:val="62753316"/>
    <w:rsid w:val="632225B3"/>
    <w:rsid w:val="63A632D6"/>
    <w:rsid w:val="63ED0C43"/>
    <w:rsid w:val="64696DDA"/>
    <w:rsid w:val="64D463D1"/>
    <w:rsid w:val="66976477"/>
    <w:rsid w:val="66B650CD"/>
    <w:rsid w:val="67591430"/>
    <w:rsid w:val="67F3870F"/>
    <w:rsid w:val="68266486"/>
    <w:rsid w:val="68376930"/>
    <w:rsid w:val="68395314"/>
    <w:rsid w:val="68637551"/>
    <w:rsid w:val="68692862"/>
    <w:rsid w:val="694921C5"/>
    <w:rsid w:val="6971770E"/>
    <w:rsid w:val="697562ED"/>
    <w:rsid w:val="6ACB340F"/>
    <w:rsid w:val="6B196C97"/>
    <w:rsid w:val="6BAE0847"/>
    <w:rsid w:val="6CA029EF"/>
    <w:rsid w:val="6CB739E3"/>
    <w:rsid w:val="6CC0205D"/>
    <w:rsid w:val="6CD00129"/>
    <w:rsid w:val="6DB75ADB"/>
    <w:rsid w:val="6DC66CC2"/>
    <w:rsid w:val="6E625D89"/>
    <w:rsid w:val="6EC9336F"/>
    <w:rsid w:val="6F7FE3B0"/>
    <w:rsid w:val="70C3062D"/>
    <w:rsid w:val="711054CE"/>
    <w:rsid w:val="716F1A63"/>
    <w:rsid w:val="725733E1"/>
    <w:rsid w:val="72A2593C"/>
    <w:rsid w:val="73281C56"/>
    <w:rsid w:val="73341D5A"/>
    <w:rsid w:val="7358359C"/>
    <w:rsid w:val="74357A75"/>
    <w:rsid w:val="74DC6386"/>
    <w:rsid w:val="750758DC"/>
    <w:rsid w:val="75572690"/>
    <w:rsid w:val="75E85738"/>
    <w:rsid w:val="762E2B7D"/>
    <w:rsid w:val="76AD25C4"/>
    <w:rsid w:val="76DD5674"/>
    <w:rsid w:val="77D62F36"/>
    <w:rsid w:val="78BB351A"/>
    <w:rsid w:val="792D226E"/>
    <w:rsid w:val="797B145D"/>
    <w:rsid w:val="7987804C"/>
    <w:rsid w:val="79A941F9"/>
    <w:rsid w:val="79E71A4F"/>
    <w:rsid w:val="7A2435DD"/>
    <w:rsid w:val="7AF978B3"/>
    <w:rsid w:val="7B093745"/>
    <w:rsid w:val="7B882495"/>
    <w:rsid w:val="7CDB62A3"/>
    <w:rsid w:val="7D79B4DE"/>
    <w:rsid w:val="7DFF5A30"/>
    <w:rsid w:val="7EFF5608"/>
    <w:rsid w:val="7F167AC8"/>
    <w:rsid w:val="7FA82817"/>
    <w:rsid w:val="7FFFC9E2"/>
    <w:rsid w:val="9F5D8E4F"/>
    <w:rsid w:val="B7BFB85B"/>
    <w:rsid w:val="BBF7EF5E"/>
    <w:rsid w:val="D79E2359"/>
    <w:rsid w:val="DFFB0108"/>
    <w:rsid w:val="EFF7ED69"/>
    <w:rsid w:val="F11E22A5"/>
    <w:rsid w:val="F7B5DE3F"/>
    <w:rsid w:val="F7BFB656"/>
    <w:rsid w:val="FDEE7CF3"/>
    <w:rsid w:val="FE1D6A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oto Serif CJK SC" w:cs="Noto Sans CJK SC"/>
      <w:kern w:val="2"/>
      <w:sz w:val="24"/>
      <w:szCs w:val="24"/>
      <w:lang w:val="en-US" w:eastAsia="zh-CN" w:bidi="hi-IN"/>
    </w:rPr>
  </w:style>
  <w:style w:type="paragraph" w:styleId="2">
    <w:name w:val="heading 1"/>
    <w:basedOn w:val="3"/>
    <w:next w:val="4"/>
    <w:qFormat/>
    <w:uiPriority w:val="0"/>
    <w:pPr>
      <w:numPr>
        <w:ilvl w:val="0"/>
        <w:numId w:val="1"/>
      </w:numPr>
      <w:outlineLvl w:val="0"/>
    </w:pPr>
    <w:rPr>
      <w:b/>
      <w:bCs/>
      <w:sz w:val="36"/>
      <w:szCs w:val="36"/>
    </w:rPr>
  </w:style>
  <w:style w:type="paragraph" w:styleId="5">
    <w:name w:val="heading 2"/>
    <w:basedOn w:val="3"/>
    <w:next w:val="4"/>
    <w:qFormat/>
    <w:uiPriority w:val="0"/>
    <w:pPr>
      <w:numPr>
        <w:ilvl w:val="1"/>
        <w:numId w:val="1"/>
      </w:numPr>
      <w:spacing w:before="200"/>
      <w:outlineLvl w:val="1"/>
    </w:pPr>
    <w:rPr>
      <w:b/>
      <w:bCs/>
      <w:sz w:val="32"/>
      <w:szCs w:val="32"/>
    </w:rPr>
  </w:style>
  <w:style w:type="paragraph" w:styleId="6">
    <w:name w:val="heading 3"/>
    <w:basedOn w:val="3"/>
    <w:next w:val="4"/>
    <w:link w:val="25"/>
    <w:qFormat/>
    <w:uiPriority w:val="0"/>
    <w:pPr>
      <w:numPr>
        <w:ilvl w:val="2"/>
        <w:numId w:val="1"/>
      </w:numPr>
      <w:spacing w:before="140"/>
      <w:outlineLvl w:val="2"/>
    </w:pPr>
    <w:rPr>
      <w:b/>
      <w:bCs/>
    </w:rPr>
  </w:style>
  <w:style w:type="paragraph" w:styleId="7">
    <w:name w:val="heading 4"/>
    <w:basedOn w:val="3"/>
    <w:next w:val="4"/>
    <w:qFormat/>
    <w:uiPriority w:val="0"/>
    <w:pPr>
      <w:numPr>
        <w:ilvl w:val="3"/>
        <w:numId w:val="1"/>
      </w:numPr>
      <w:spacing w:before="120"/>
      <w:outlineLvl w:val="3"/>
    </w:pPr>
    <w:rPr>
      <w:b/>
      <w:bCs/>
      <w:i/>
      <w:iCs/>
      <w:sz w:val="27"/>
      <w:szCs w:val="27"/>
    </w:rPr>
  </w:style>
  <w:style w:type="paragraph" w:styleId="8">
    <w:name w:val="heading 5"/>
    <w:basedOn w:val="3"/>
    <w:next w:val="4"/>
    <w:qFormat/>
    <w:uiPriority w:val="0"/>
    <w:pPr>
      <w:numPr>
        <w:ilvl w:val="4"/>
        <w:numId w:val="1"/>
      </w:numPr>
      <w:spacing w:before="120" w:after="60"/>
      <w:outlineLvl w:val="4"/>
    </w:pPr>
    <w:rPr>
      <w:b/>
      <w:bCs/>
      <w:sz w:val="24"/>
      <w:szCs w:val="24"/>
    </w:rPr>
  </w:style>
  <w:style w:type="paragraph" w:styleId="9">
    <w:name w:val="heading 6"/>
    <w:basedOn w:val="3"/>
    <w:next w:val="4"/>
    <w:qFormat/>
    <w:uiPriority w:val="0"/>
    <w:pPr>
      <w:numPr>
        <w:ilvl w:val="5"/>
        <w:numId w:val="1"/>
      </w:numPr>
      <w:spacing w:before="60" w:after="60"/>
      <w:outlineLvl w:val="5"/>
    </w:pPr>
    <w:rPr>
      <w:b/>
      <w:bCs/>
      <w:i/>
      <w:iCs/>
      <w:sz w:val="24"/>
      <w:szCs w:val="24"/>
    </w:rPr>
  </w:style>
  <w:style w:type="paragraph" w:styleId="10">
    <w:name w:val="heading 7"/>
    <w:basedOn w:val="3"/>
    <w:next w:val="4"/>
    <w:qFormat/>
    <w:uiPriority w:val="0"/>
    <w:pPr>
      <w:numPr>
        <w:ilvl w:val="6"/>
        <w:numId w:val="1"/>
      </w:numPr>
      <w:spacing w:before="60" w:after="60"/>
      <w:outlineLvl w:val="6"/>
    </w:pPr>
    <w:rPr>
      <w:b/>
      <w:bCs/>
      <w:sz w:val="22"/>
      <w:szCs w:val="22"/>
    </w:rPr>
  </w:style>
  <w:style w:type="paragraph" w:styleId="11">
    <w:name w:val="heading 8"/>
    <w:basedOn w:val="3"/>
    <w:next w:val="4"/>
    <w:qFormat/>
    <w:uiPriority w:val="0"/>
    <w:pPr>
      <w:numPr>
        <w:ilvl w:val="7"/>
        <w:numId w:val="1"/>
      </w:numPr>
      <w:spacing w:before="60" w:after="60"/>
      <w:outlineLvl w:val="7"/>
    </w:pPr>
    <w:rPr>
      <w:b/>
      <w:bCs/>
      <w:i/>
      <w:iCs/>
      <w:sz w:val="22"/>
      <w:szCs w:val="22"/>
    </w:rPr>
  </w:style>
  <w:style w:type="paragraph" w:styleId="12">
    <w:name w:val="heading 9"/>
    <w:basedOn w:val="3"/>
    <w:next w:val="4"/>
    <w:qFormat/>
    <w:uiPriority w:val="0"/>
    <w:pPr>
      <w:tabs>
        <w:tab w:val="left" w:pos="0"/>
      </w:tabs>
      <w:spacing w:before="60" w:after="60"/>
      <w:outlineLvl w:val="8"/>
    </w:pPr>
    <w:rPr>
      <w:b/>
      <w:bCs/>
      <w:sz w:val="21"/>
      <w:szCs w:val="21"/>
    </w:rPr>
  </w:style>
  <w:style w:type="character" w:default="1" w:styleId="18">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customStyle="1" w:styleId="3">
    <w:name w:val="标题样式"/>
    <w:basedOn w:val="1"/>
    <w:next w:val="4"/>
    <w:qFormat/>
    <w:uiPriority w:val="0"/>
    <w:pPr>
      <w:keepNext/>
      <w:spacing w:before="240" w:after="120"/>
    </w:pPr>
    <w:rPr>
      <w:rFonts w:ascii="Liberation Sans" w:hAnsi="Liberation Sans" w:eastAsia="Noto Sans CJK SC"/>
      <w:sz w:val="28"/>
      <w:szCs w:val="28"/>
    </w:rPr>
  </w:style>
  <w:style w:type="paragraph" w:styleId="4">
    <w:name w:val="Body Text"/>
    <w:basedOn w:val="1"/>
    <w:link w:val="26"/>
    <w:qFormat/>
    <w:uiPriority w:val="0"/>
    <w:pPr>
      <w:spacing w:after="140" w:line="276" w:lineRule="auto"/>
    </w:pPr>
  </w:style>
  <w:style w:type="paragraph" w:styleId="13">
    <w:name w:val="caption"/>
    <w:basedOn w:val="1"/>
    <w:next w:val="1"/>
    <w:qFormat/>
    <w:uiPriority w:val="0"/>
    <w:pPr>
      <w:suppressLineNumbers/>
      <w:spacing w:before="120" w:after="120"/>
    </w:pPr>
    <w:rPr>
      <w:i/>
      <w:iCs/>
    </w:rPr>
  </w:style>
  <w:style w:type="paragraph" w:styleId="14">
    <w:name w:val="footer"/>
    <w:basedOn w:val="1"/>
    <w:link w:val="28"/>
    <w:qFormat/>
    <w:uiPriority w:val="0"/>
    <w:pPr>
      <w:tabs>
        <w:tab w:val="center" w:pos="4153"/>
        <w:tab w:val="right" w:pos="8306"/>
      </w:tabs>
      <w:snapToGrid w:val="0"/>
    </w:pPr>
    <w:rPr>
      <w:rFonts w:cs="Mangal"/>
      <w:sz w:val="18"/>
      <w:szCs w:val="16"/>
    </w:rPr>
  </w:style>
  <w:style w:type="paragraph" w:styleId="15">
    <w:name w:val="header"/>
    <w:basedOn w:val="1"/>
    <w:link w:val="27"/>
    <w:qFormat/>
    <w:uiPriority w:val="0"/>
    <w:pPr>
      <w:tabs>
        <w:tab w:val="center" w:pos="4153"/>
        <w:tab w:val="right" w:pos="8306"/>
      </w:tabs>
      <w:snapToGrid w:val="0"/>
      <w:jc w:val="center"/>
    </w:pPr>
    <w:rPr>
      <w:rFonts w:cs="Mangal"/>
      <w:sz w:val="18"/>
      <w:szCs w:val="16"/>
    </w:rPr>
  </w:style>
  <w:style w:type="paragraph" w:styleId="16">
    <w:name w:val="List"/>
    <w:basedOn w:val="4"/>
    <w:qFormat/>
    <w:uiPriority w:val="0"/>
  </w:style>
  <w:style w:type="character" w:customStyle="1" w:styleId="19">
    <w:name w:val="项目符号"/>
    <w:qFormat/>
    <w:uiPriority w:val="0"/>
    <w:rPr>
      <w:rFonts w:ascii="OpenSymbol" w:hAnsi="OpenSymbol" w:eastAsia="OpenSymbol" w:cs="OpenSymbol"/>
    </w:rPr>
  </w:style>
  <w:style w:type="character" w:customStyle="1" w:styleId="20">
    <w:name w:val="编号符号"/>
    <w:qFormat/>
    <w:uiPriority w:val="0"/>
    <w:rPr>
      <w:color w:val="auto"/>
    </w:rPr>
  </w:style>
  <w:style w:type="paragraph" w:customStyle="1" w:styleId="21">
    <w:name w:val="索引"/>
    <w:basedOn w:val="1"/>
    <w:qFormat/>
    <w:uiPriority w:val="0"/>
    <w:pPr>
      <w:suppressLineNumbers/>
    </w:pPr>
  </w:style>
  <w:style w:type="paragraph" w:customStyle="1" w:styleId="22">
    <w:name w:val="表格内容"/>
    <w:basedOn w:val="1"/>
    <w:qFormat/>
    <w:uiPriority w:val="0"/>
    <w:pPr>
      <w:suppressLineNumbers/>
    </w:pPr>
  </w:style>
  <w:style w:type="paragraph" w:customStyle="1" w:styleId="23">
    <w:name w:val="表格标题"/>
    <w:basedOn w:val="22"/>
    <w:qFormat/>
    <w:uiPriority w:val="0"/>
    <w:pPr>
      <w:jc w:val="center"/>
    </w:pPr>
    <w:rPr>
      <w:b/>
      <w:bCs/>
    </w:rPr>
  </w:style>
  <w:style w:type="paragraph" w:customStyle="1" w:styleId="24">
    <w:name w:val="标题 10"/>
    <w:basedOn w:val="3"/>
    <w:next w:val="4"/>
    <w:qFormat/>
    <w:uiPriority w:val="0"/>
    <w:pPr>
      <w:numPr>
        <w:ilvl w:val="8"/>
        <w:numId w:val="1"/>
      </w:numPr>
      <w:spacing w:before="60" w:after="60"/>
      <w:outlineLvl w:val="8"/>
    </w:pPr>
    <w:rPr>
      <w:b/>
      <w:bCs/>
      <w:sz w:val="21"/>
      <w:szCs w:val="21"/>
    </w:rPr>
  </w:style>
  <w:style w:type="character" w:customStyle="1" w:styleId="25">
    <w:name w:val="标题 3 字符"/>
    <w:basedOn w:val="18"/>
    <w:link w:val="6"/>
    <w:qFormat/>
    <w:uiPriority w:val="0"/>
    <w:rPr>
      <w:rFonts w:ascii="Liberation Sans" w:hAnsi="Liberation Sans" w:eastAsia="Noto Sans CJK SC" w:cs="Noto Sans CJK SC"/>
      <w:b/>
      <w:bCs/>
      <w:kern w:val="2"/>
      <w:sz w:val="28"/>
      <w:szCs w:val="28"/>
      <w:lang w:bidi="hi-IN"/>
    </w:rPr>
  </w:style>
  <w:style w:type="character" w:customStyle="1" w:styleId="26">
    <w:name w:val="正文文本 字符"/>
    <w:basedOn w:val="18"/>
    <w:link w:val="4"/>
    <w:qFormat/>
    <w:uiPriority w:val="0"/>
    <w:rPr>
      <w:rFonts w:ascii="Liberation Serif" w:hAnsi="Liberation Serif" w:eastAsia="Noto Serif CJK SC" w:cs="Noto Sans CJK SC"/>
      <w:kern w:val="2"/>
      <w:sz w:val="24"/>
      <w:szCs w:val="24"/>
      <w:lang w:bidi="hi-IN"/>
    </w:rPr>
  </w:style>
  <w:style w:type="character" w:customStyle="1" w:styleId="27">
    <w:name w:val="页眉 字符"/>
    <w:basedOn w:val="18"/>
    <w:link w:val="15"/>
    <w:qFormat/>
    <w:uiPriority w:val="0"/>
    <w:rPr>
      <w:rFonts w:ascii="Liberation Serif" w:hAnsi="Liberation Serif" w:eastAsia="Noto Serif CJK SC" w:cs="Mangal"/>
      <w:kern w:val="2"/>
      <w:sz w:val="18"/>
      <w:szCs w:val="16"/>
      <w:lang w:bidi="hi-IN"/>
    </w:rPr>
  </w:style>
  <w:style w:type="character" w:customStyle="1" w:styleId="28">
    <w:name w:val="页脚 字符"/>
    <w:basedOn w:val="18"/>
    <w:link w:val="14"/>
    <w:qFormat/>
    <w:uiPriority w:val="0"/>
    <w:rPr>
      <w:rFonts w:ascii="Liberation Serif" w:hAnsi="Liberation Serif" w:eastAsia="Noto Serif CJK SC" w:cs="Mangal"/>
      <w:kern w:val="2"/>
      <w:sz w:val="18"/>
      <w:szCs w:val="16"/>
      <w:lang w:bidi="hi-I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6870</Words>
  <Characters>8475</Characters>
  <Lines>74</Lines>
  <Paragraphs>20</Paragraphs>
  <TotalTime>0</TotalTime>
  <ScaleCrop>false</ScaleCrop>
  <LinksUpToDate>false</LinksUpToDate>
  <CharactersWithSpaces>9293</CharactersWithSpaces>
  <Application>WPS Office WWO_feishu_20230531100529-62b4f7f279</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2024-09-05T19:00:00Z</dcterms:created>
  <dc:creator>duanc</dc:creator>
  <cp:lastModifiedBy>helloc14</cp:lastModifiedBy>
  <dcterms:modified xsi:type="dcterms:W3CDTF">2024-11-15T10:10:14Z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DD57AC95D89E41088453BFB9F6FA620C</vt:lpwstr>
  </property>
</Properties>
</file>